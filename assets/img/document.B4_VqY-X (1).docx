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4E351F">
      <w:pPr>
        <w:tabs>
          <w:tab w:val="left" w:pos="3423"/>
        </w:tabs>
        <w:spacing w:before="9" w:line="1104" w:lineRule="exact"/>
        <w:ind w:left="445" w:right="0" w:firstLine="0"/>
        <w:jc w:val="left"/>
        <w:rPr>
          <w:rFonts w:ascii="Times New Roman"/>
          <w:b/>
          <w:sz w:val="90"/>
        </w:rPr>
      </w:pPr>
      <w:r>
        <w:rPr>
          <w:position w:val="10"/>
        </w:rPr>
        <w:drawing>
          <wp:inline distT="0" distB="0" distL="0" distR="0">
            <wp:extent cx="1744345" cy="495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813" cy="4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bookmarkStart w:id="0" w:name="Page 1"/>
      <w:bookmarkEnd w:id="0"/>
      <w:r>
        <w:rPr>
          <w:b/>
          <w:color w:val="E3F7EB"/>
          <w:w w:val="110"/>
          <w:sz w:val="86"/>
          <w:shd w:val="clear" w:color="auto" w:fill="089837"/>
        </w:rPr>
        <w:t>SUD6EC</w:t>
      </w:r>
      <w:r>
        <w:rPr>
          <w:b/>
          <w:color w:val="E3F7EB"/>
          <w:spacing w:val="80"/>
          <w:w w:val="150"/>
          <w:sz w:val="86"/>
        </w:rPr>
        <w:t xml:space="preserve"> </w:t>
      </w:r>
      <w:r>
        <w:rPr>
          <w:rFonts w:ascii="Times New Roman"/>
          <w:b/>
          <w:color w:val="161616"/>
          <w:w w:val="110"/>
          <w:position w:val="-5"/>
          <w:sz w:val="90"/>
        </w:rPr>
        <w:t xml:space="preserve">2025  </w:t>
      </w:r>
      <w:r>
        <w:rPr>
          <w:rFonts w:ascii="Times New Roman"/>
          <w:b/>
          <w:color w:val="161616"/>
          <w:spacing w:val="-13"/>
          <w:position w:val="-24"/>
          <w:sz w:val="90"/>
        </w:rPr>
        <w:drawing>
          <wp:inline distT="0" distB="0" distL="0" distR="0">
            <wp:extent cx="752475" cy="64198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24" cy="6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FDE1">
      <w:pPr>
        <w:spacing w:before="0" w:line="267" w:lineRule="exact"/>
        <w:ind w:left="561" w:right="0" w:firstLine="0"/>
        <w:jc w:val="left"/>
        <w:rPr>
          <w:b/>
          <w:sz w:val="22"/>
        </w:rPr>
      </w:pPr>
      <w:r>
        <w:rPr>
          <w:b/>
          <w:color w:val="151561"/>
          <w:spacing w:val="15"/>
          <w:w w:val="110"/>
          <w:sz w:val="22"/>
          <w:u w:val="single" w:color="000000"/>
        </w:rPr>
        <w:t xml:space="preserve"> </w:t>
      </w:r>
      <w:r>
        <w:rPr>
          <w:b/>
          <w:color w:val="151561"/>
          <w:w w:val="110"/>
          <w:sz w:val="22"/>
          <w:u w:val="single" w:color="000000"/>
        </w:rPr>
        <w:t>SUSTAINABLE</w:t>
      </w:r>
      <w:r>
        <w:rPr>
          <w:b/>
          <w:color w:val="151561"/>
          <w:spacing w:val="-4"/>
          <w:w w:val="110"/>
          <w:sz w:val="22"/>
          <w:u w:val="single" w:color="000000"/>
        </w:rPr>
        <w:t xml:space="preserve"> </w:t>
      </w:r>
      <w:r>
        <w:rPr>
          <w:b/>
          <w:color w:val="151561"/>
          <w:w w:val="110"/>
          <w:sz w:val="22"/>
          <w:u w:val="single" w:color="000000"/>
        </w:rPr>
        <w:t>DEVELOPMENT</w:t>
      </w:r>
      <w:r>
        <w:rPr>
          <w:b/>
          <w:color w:val="151561"/>
          <w:spacing w:val="-17"/>
          <w:w w:val="110"/>
          <w:sz w:val="22"/>
          <w:u w:val="single" w:color="000000"/>
        </w:rPr>
        <w:t xml:space="preserve"> </w:t>
      </w:r>
      <w:r>
        <w:rPr>
          <w:b/>
          <w:color w:val="151561"/>
          <w:w w:val="110"/>
          <w:sz w:val="22"/>
          <w:u w:val="single" w:color="000000"/>
        </w:rPr>
        <w:t>GOALS</w:t>
      </w:r>
      <w:r>
        <w:rPr>
          <w:b/>
          <w:color w:val="151561"/>
          <w:spacing w:val="-24"/>
          <w:w w:val="110"/>
          <w:sz w:val="22"/>
          <w:u w:val="single" w:color="000000"/>
        </w:rPr>
        <w:t xml:space="preserve"> </w:t>
      </w:r>
      <w:r>
        <w:rPr>
          <w:b/>
          <w:color w:val="151561"/>
          <w:w w:val="110"/>
          <w:sz w:val="22"/>
          <w:u w:val="single" w:color="000000"/>
        </w:rPr>
        <w:t>EVALUATION</w:t>
      </w:r>
      <w:r>
        <w:rPr>
          <w:b/>
          <w:color w:val="151561"/>
          <w:spacing w:val="-4"/>
          <w:w w:val="110"/>
          <w:sz w:val="22"/>
          <w:u w:val="single" w:color="000000"/>
        </w:rPr>
        <w:t xml:space="preserve"> </w:t>
      </w:r>
      <w:r>
        <w:rPr>
          <w:b/>
          <w:color w:val="151561"/>
          <w:w w:val="110"/>
          <w:sz w:val="22"/>
          <w:u w:val="single" w:color="000000"/>
        </w:rPr>
        <w:t>CONFERENCE</w:t>
      </w:r>
      <w:r>
        <w:rPr>
          <w:b/>
          <w:color w:val="151561"/>
          <w:spacing w:val="-3"/>
          <w:w w:val="110"/>
          <w:sz w:val="22"/>
          <w:u w:val="single" w:color="000000"/>
        </w:rPr>
        <w:t xml:space="preserve"> </w:t>
      </w:r>
      <w:r>
        <w:rPr>
          <w:rFonts w:ascii="Times New Roman"/>
          <w:b/>
          <w:color w:val="151561"/>
          <w:w w:val="110"/>
          <w:sz w:val="26"/>
          <w:u w:val="single" w:color="000000"/>
        </w:rPr>
        <w:t>&amp;</w:t>
      </w:r>
      <w:r>
        <w:rPr>
          <w:rFonts w:ascii="Times New Roman"/>
          <w:b/>
          <w:color w:val="151561"/>
          <w:spacing w:val="-36"/>
          <w:w w:val="110"/>
          <w:sz w:val="26"/>
          <w:u w:val="single" w:color="000000"/>
        </w:rPr>
        <w:t xml:space="preserve"> </w:t>
      </w:r>
      <w:r>
        <w:rPr>
          <w:b/>
          <w:color w:val="151561"/>
          <w:spacing w:val="-2"/>
          <w:w w:val="110"/>
          <w:sz w:val="22"/>
          <w:u w:val="single" w:color="000000"/>
        </w:rPr>
        <w:t>AWARDS</w:t>
      </w:r>
      <w:r>
        <w:rPr>
          <w:b/>
          <w:color w:val="151561"/>
          <w:spacing w:val="40"/>
          <w:w w:val="110"/>
          <w:sz w:val="22"/>
          <w:u w:val="single" w:color="000000"/>
        </w:rPr>
        <w:t xml:space="preserve"> </w:t>
      </w:r>
    </w:p>
    <w:p w14:paraId="68BC4721">
      <w:pPr>
        <w:spacing w:before="132"/>
        <w:ind w:left="885" w:right="857" w:firstLine="0"/>
        <w:jc w:val="center"/>
        <w:rPr>
          <w:sz w:val="19"/>
        </w:rPr>
      </w:pPr>
      <w:r>
        <w:rPr>
          <w:b/>
          <w:color w:val="D93534"/>
          <w:spacing w:val="-2"/>
          <w:sz w:val="19"/>
        </w:rPr>
        <w:t>Organized</w:t>
      </w:r>
      <w:r>
        <w:rPr>
          <w:b/>
          <w:color w:val="D93534"/>
          <w:spacing w:val="-12"/>
          <w:sz w:val="19"/>
        </w:rPr>
        <w:t xml:space="preserve"> </w:t>
      </w:r>
      <w:r>
        <w:rPr>
          <w:b/>
          <w:color w:val="D93534"/>
          <w:spacing w:val="-2"/>
          <w:sz w:val="20"/>
        </w:rPr>
        <w:t>by:</w:t>
      </w:r>
      <w:r>
        <w:rPr>
          <w:b/>
          <w:color w:val="D93534"/>
          <w:spacing w:val="-35"/>
          <w:sz w:val="20"/>
        </w:rPr>
        <w:t xml:space="preserve"> </w:t>
      </w:r>
      <w:r>
        <w:rPr>
          <w:color w:val="3B3B3B"/>
          <w:spacing w:val="-2"/>
          <w:sz w:val="19"/>
        </w:rPr>
        <w:t>SUDGEC</w:t>
      </w:r>
      <w:r>
        <w:rPr>
          <w:color w:val="3B3B3B"/>
          <w:spacing w:val="-17"/>
          <w:sz w:val="19"/>
        </w:rPr>
        <w:t xml:space="preserve"> </w:t>
      </w:r>
      <w:r>
        <w:rPr>
          <w:color w:val="3B3B3B"/>
          <w:spacing w:val="-2"/>
          <w:sz w:val="19"/>
        </w:rPr>
        <w:t>PROJECT,</w:t>
      </w:r>
      <w:r>
        <w:rPr>
          <w:color w:val="3B3B3B"/>
          <w:spacing w:val="-11"/>
          <w:sz w:val="19"/>
        </w:rPr>
        <w:t xml:space="preserve"> </w:t>
      </w:r>
      <w:r>
        <w:rPr>
          <w:color w:val="262626"/>
          <w:spacing w:val="-2"/>
          <w:sz w:val="19"/>
        </w:rPr>
        <w:t>the</w:t>
      </w:r>
      <w:r>
        <w:rPr>
          <w:color w:val="262626"/>
          <w:spacing w:val="23"/>
          <w:sz w:val="19"/>
        </w:rPr>
        <w:t xml:space="preserve"> </w:t>
      </w:r>
      <w:r>
        <w:rPr>
          <w:color w:val="3B3B3B"/>
          <w:spacing w:val="-2"/>
          <w:sz w:val="19"/>
        </w:rPr>
        <w:t>Presidency,</w:t>
      </w:r>
      <w:r>
        <w:rPr>
          <w:color w:val="3B3B3B"/>
          <w:spacing w:val="-15"/>
          <w:sz w:val="19"/>
        </w:rPr>
        <w:t xml:space="preserve"> </w:t>
      </w:r>
      <w:r>
        <w:rPr>
          <w:color w:val="262626"/>
          <w:spacing w:val="-2"/>
          <w:sz w:val="19"/>
        </w:rPr>
        <w:t>and</w:t>
      </w:r>
      <w:r>
        <w:rPr>
          <w:color w:val="262626"/>
          <w:spacing w:val="-21"/>
          <w:sz w:val="19"/>
        </w:rPr>
        <w:t xml:space="preserve"> </w:t>
      </w:r>
      <w:r>
        <w:rPr>
          <w:color w:val="262626"/>
          <w:spacing w:val="-2"/>
          <w:sz w:val="19"/>
        </w:rPr>
        <w:t>UNDP</w:t>
      </w:r>
      <w:r>
        <w:rPr>
          <w:color w:val="262626"/>
          <w:spacing w:val="-11"/>
          <w:sz w:val="19"/>
        </w:rPr>
        <w:t xml:space="preserve"> </w:t>
      </w:r>
      <w:r>
        <w:rPr>
          <w:color w:val="3B3B3B"/>
          <w:spacing w:val="-2"/>
          <w:sz w:val="19"/>
        </w:rPr>
        <w:t>Abuja</w:t>
      </w:r>
      <w:r>
        <w:rPr>
          <w:color w:val="3B3B3B"/>
          <w:spacing w:val="-11"/>
          <w:sz w:val="19"/>
        </w:rPr>
        <w:t xml:space="preserve"> </w:t>
      </w:r>
      <w:r>
        <w:rPr>
          <w:color w:val="262626"/>
          <w:spacing w:val="-2"/>
          <w:sz w:val="19"/>
        </w:rPr>
        <w:t>N</w:t>
      </w:r>
      <w:r>
        <w:rPr>
          <w:color w:val="5E5E5E"/>
          <w:spacing w:val="-2"/>
          <w:sz w:val="19"/>
        </w:rPr>
        <w:t>iger</w:t>
      </w:r>
      <w:r>
        <w:rPr>
          <w:color w:val="161616"/>
          <w:spacing w:val="-2"/>
          <w:sz w:val="19"/>
        </w:rPr>
        <w:t>i</w:t>
      </w:r>
      <w:r>
        <w:rPr>
          <w:color w:val="3B3B3B"/>
          <w:spacing w:val="-2"/>
          <w:sz w:val="19"/>
        </w:rPr>
        <w:t>a</w:t>
      </w:r>
    </w:p>
    <w:p w14:paraId="3EC1D2F9">
      <w:pPr>
        <w:spacing w:before="54" w:line="292" w:lineRule="auto"/>
        <w:ind w:left="890" w:right="835" w:firstLine="0"/>
        <w:jc w:val="center"/>
        <w:rPr>
          <w:sz w:val="19"/>
        </w:rPr>
      </w:pPr>
      <w:r>
        <w:rPr>
          <w:color w:val="D93534"/>
          <w:sz w:val="19"/>
        </w:rPr>
        <w:t>In</w:t>
      </w:r>
      <w:r>
        <w:rPr>
          <w:color w:val="D93534"/>
          <w:spacing w:val="59"/>
          <w:sz w:val="19"/>
        </w:rPr>
        <w:t xml:space="preserve"> </w:t>
      </w:r>
      <w:r>
        <w:rPr>
          <w:color w:val="D93534"/>
          <w:sz w:val="19"/>
        </w:rPr>
        <w:t>Con</w:t>
      </w:r>
      <w:r>
        <w:rPr>
          <w:color w:val="CD5454"/>
          <w:sz w:val="19"/>
        </w:rPr>
        <w:t>j</w:t>
      </w:r>
      <w:r>
        <w:rPr>
          <w:color w:val="D93534"/>
          <w:sz w:val="19"/>
        </w:rPr>
        <w:t>unction</w:t>
      </w:r>
      <w:r>
        <w:rPr>
          <w:color w:val="D93534"/>
          <w:spacing w:val="24"/>
          <w:sz w:val="19"/>
        </w:rPr>
        <w:t xml:space="preserve"> </w:t>
      </w:r>
      <w:r>
        <w:rPr>
          <w:b/>
          <w:color w:val="D93534"/>
          <w:sz w:val="19"/>
        </w:rPr>
        <w:t>w</w:t>
      </w:r>
      <w:r>
        <w:rPr>
          <w:b/>
          <w:color w:val="B53D3E"/>
          <w:sz w:val="19"/>
        </w:rPr>
        <w:t>i</w:t>
      </w:r>
      <w:r>
        <w:rPr>
          <w:b/>
          <w:color w:val="D93534"/>
          <w:sz w:val="19"/>
        </w:rPr>
        <w:t>th</w:t>
      </w:r>
      <w:r>
        <w:rPr>
          <w:b/>
          <w:color w:val="CD5454"/>
          <w:sz w:val="19"/>
        </w:rPr>
        <w:t>:</w:t>
      </w:r>
      <w:r>
        <w:rPr>
          <w:b/>
          <w:color w:val="CD5454"/>
          <w:spacing w:val="14"/>
          <w:sz w:val="19"/>
        </w:rPr>
        <w:t xml:space="preserve"> </w:t>
      </w:r>
      <w:r>
        <w:rPr>
          <w:color w:val="3B3B3B"/>
          <w:sz w:val="19"/>
        </w:rPr>
        <w:t>The</w:t>
      </w:r>
      <w:r>
        <w:rPr>
          <w:color w:val="3B3B3B"/>
          <w:spacing w:val="24"/>
          <w:sz w:val="19"/>
        </w:rPr>
        <w:t xml:space="preserve"> </w:t>
      </w:r>
      <w:r>
        <w:rPr>
          <w:color w:val="161616"/>
          <w:sz w:val="19"/>
        </w:rPr>
        <w:t>F</w:t>
      </w:r>
      <w:r>
        <w:rPr>
          <w:color w:val="4D4D4D"/>
          <w:sz w:val="19"/>
        </w:rPr>
        <w:t>edera</w:t>
      </w:r>
      <w:r>
        <w:rPr>
          <w:color w:val="161616"/>
          <w:sz w:val="19"/>
        </w:rPr>
        <w:t>l</w:t>
      </w:r>
      <w:r>
        <w:rPr>
          <w:color w:val="161616"/>
          <w:spacing w:val="34"/>
          <w:sz w:val="19"/>
        </w:rPr>
        <w:t xml:space="preserve"> </w:t>
      </w:r>
      <w:r>
        <w:rPr>
          <w:color w:val="3B3B3B"/>
          <w:sz w:val="19"/>
        </w:rPr>
        <w:t>Ministry</w:t>
      </w:r>
      <w:r>
        <w:rPr>
          <w:color w:val="3B3B3B"/>
          <w:spacing w:val="10"/>
          <w:sz w:val="19"/>
        </w:rPr>
        <w:t xml:space="preserve"> </w:t>
      </w:r>
      <w:r>
        <w:rPr>
          <w:color w:val="4D4D4D"/>
          <w:sz w:val="19"/>
        </w:rPr>
        <w:t>of</w:t>
      </w:r>
      <w:r>
        <w:rPr>
          <w:color w:val="4D4D4D"/>
          <w:spacing w:val="40"/>
          <w:sz w:val="19"/>
        </w:rPr>
        <w:t xml:space="preserve"> </w:t>
      </w:r>
      <w:r>
        <w:rPr>
          <w:color w:val="262626"/>
          <w:sz w:val="19"/>
        </w:rPr>
        <w:t>Budget</w:t>
      </w:r>
      <w:r>
        <w:rPr>
          <w:color w:val="262626"/>
          <w:spacing w:val="35"/>
          <w:sz w:val="19"/>
        </w:rPr>
        <w:t xml:space="preserve"> </w:t>
      </w:r>
      <w:r>
        <w:rPr>
          <w:color w:val="3B3B3B"/>
          <w:sz w:val="19"/>
        </w:rPr>
        <w:t>and Economic</w:t>
      </w:r>
      <w:r>
        <w:rPr>
          <w:color w:val="3B3B3B"/>
          <w:spacing w:val="24"/>
          <w:sz w:val="19"/>
        </w:rPr>
        <w:t xml:space="preserve"> </w:t>
      </w:r>
      <w:r>
        <w:rPr>
          <w:color w:val="4D4D4D"/>
          <w:sz w:val="19"/>
        </w:rPr>
        <w:t>Development,</w:t>
      </w:r>
      <w:r>
        <w:rPr>
          <w:color w:val="4D4D4D"/>
          <w:spacing w:val="59"/>
          <w:sz w:val="19"/>
        </w:rPr>
        <w:t xml:space="preserve"> </w:t>
      </w:r>
      <w:r>
        <w:rPr>
          <w:color w:val="5E5E5E"/>
          <w:sz w:val="19"/>
        </w:rPr>
        <w:t>the</w:t>
      </w:r>
      <w:r>
        <w:rPr>
          <w:color w:val="5E5E5E"/>
          <w:spacing w:val="39"/>
          <w:sz w:val="19"/>
        </w:rPr>
        <w:t xml:space="preserve"> </w:t>
      </w:r>
      <w:r>
        <w:rPr>
          <w:color w:val="3B3B3B"/>
          <w:sz w:val="19"/>
        </w:rPr>
        <w:t>Federal</w:t>
      </w:r>
      <w:r>
        <w:rPr>
          <w:color w:val="3B3B3B"/>
          <w:spacing w:val="22"/>
          <w:sz w:val="19"/>
        </w:rPr>
        <w:t xml:space="preserve"> </w:t>
      </w:r>
      <w:r>
        <w:rPr>
          <w:color w:val="3B3B3B"/>
          <w:sz w:val="19"/>
        </w:rPr>
        <w:t>Ministry</w:t>
      </w:r>
      <w:r>
        <w:rPr>
          <w:color w:val="3B3B3B"/>
          <w:spacing w:val="35"/>
          <w:sz w:val="19"/>
        </w:rPr>
        <w:t xml:space="preserve"> </w:t>
      </w:r>
      <w:r>
        <w:rPr>
          <w:color w:val="3B3B3B"/>
          <w:sz w:val="19"/>
        </w:rPr>
        <w:t>of</w:t>
      </w:r>
      <w:r>
        <w:rPr>
          <w:color w:val="3B3B3B"/>
          <w:spacing w:val="28"/>
          <w:sz w:val="19"/>
        </w:rPr>
        <w:t xml:space="preserve"> </w:t>
      </w:r>
      <w:r>
        <w:rPr>
          <w:color w:val="4D4D4D"/>
          <w:sz w:val="19"/>
        </w:rPr>
        <w:t xml:space="preserve">Finance, </w:t>
      </w:r>
      <w:r>
        <w:rPr>
          <w:color w:val="4D4D4D"/>
          <w:w w:val="110"/>
          <w:sz w:val="19"/>
        </w:rPr>
        <w:t>The</w:t>
      </w:r>
      <w:r>
        <w:rPr>
          <w:color w:val="4D4D4D"/>
          <w:spacing w:val="-16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Federa</w:t>
      </w:r>
      <w:r>
        <w:rPr>
          <w:w w:val="110"/>
          <w:sz w:val="19"/>
        </w:rPr>
        <w:t>l</w:t>
      </w:r>
      <w:r>
        <w:rPr>
          <w:spacing w:val="-10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Ministry</w:t>
      </w:r>
      <w:r>
        <w:rPr>
          <w:color w:val="3B3B3B"/>
          <w:spacing w:val="-23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of</w:t>
      </w:r>
      <w:r>
        <w:rPr>
          <w:color w:val="3B3B3B"/>
          <w:spacing w:val="-1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Humanitarian</w:t>
      </w:r>
      <w:r>
        <w:rPr>
          <w:color w:val="3B3B3B"/>
          <w:spacing w:val="-7"/>
          <w:w w:val="110"/>
          <w:sz w:val="19"/>
        </w:rPr>
        <w:t xml:space="preserve"> </w:t>
      </w:r>
      <w:r>
        <w:rPr>
          <w:color w:val="4D4D4D"/>
          <w:w w:val="110"/>
          <w:sz w:val="19"/>
        </w:rPr>
        <w:t>Affa</w:t>
      </w:r>
      <w:r>
        <w:rPr>
          <w:color w:val="161616"/>
          <w:w w:val="110"/>
          <w:sz w:val="19"/>
        </w:rPr>
        <w:t>i</w:t>
      </w:r>
      <w:r>
        <w:rPr>
          <w:color w:val="4D4D4D"/>
          <w:w w:val="110"/>
          <w:sz w:val="19"/>
        </w:rPr>
        <w:t>rs</w:t>
      </w:r>
      <w:r>
        <w:rPr>
          <w:color w:val="4D4D4D"/>
          <w:spacing w:val="-27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and</w:t>
      </w:r>
      <w:r>
        <w:rPr>
          <w:color w:val="3B3B3B"/>
          <w:spacing w:val="-2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Poverty</w:t>
      </w:r>
      <w:r>
        <w:rPr>
          <w:color w:val="3B3B3B"/>
          <w:spacing w:val="-19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 xml:space="preserve">Reduction, </w:t>
      </w:r>
      <w:r>
        <w:rPr>
          <w:color w:val="4D4D4D"/>
          <w:w w:val="110"/>
          <w:sz w:val="19"/>
        </w:rPr>
        <w:t>the</w:t>
      </w:r>
      <w:r>
        <w:rPr>
          <w:color w:val="4D4D4D"/>
          <w:spacing w:val="-2"/>
          <w:w w:val="110"/>
          <w:sz w:val="19"/>
        </w:rPr>
        <w:t xml:space="preserve"> </w:t>
      </w:r>
      <w:r>
        <w:rPr>
          <w:color w:val="4D4D4D"/>
          <w:w w:val="110"/>
          <w:sz w:val="19"/>
        </w:rPr>
        <w:t>Federal</w:t>
      </w:r>
      <w:r>
        <w:rPr>
          <w:color w:val="4D4D4D"/>
          <w:spacing w:val="-17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>Ministry</w:t>
      </w:r>
      <w:r>
        <w:rPr>
          <w:color w:val="3B3B3B"/>
          <w:spacing w:val="-9"/>
          <w:w w:val="110"/>
          <w:sz w:val="19"/>
        </w:rPr>
        <w:t xml:space="preserve"> </w:t>
      </w:r>
      <w:r>
        <w:rPr>
          <w:color w:val="262626"/>
          <w:w w:val="110"/>
          <w:sz w:val="19"/>
        </w:rPr>
        <w:t>of</w:t>
      </w:r>
      <w:r>
        <w:rPr>
          <w:color w:val="262626"/>
          <w:spacing w:val="-9"/>
          <w:w w:val="110"/>
          <w:sz w:val="19"/>
        </w:rPr>
        <w:t xml:space="preserve"> </w:t>
      </w:r>
      <w:r>
        <w:rPr>
          <w:color w:val="4D4D4D"/>
          <w:w w:val="110"/>
          <w:sz w:val="19"/>
        </w:rPr>
        <w:t>la</w:t>
      </w:r>
      <w:r>
        <w:rPr>
          <w:color w:val="161616"/>
          <w:w w:val="110"/>
          <w:sz w:val="19"/>
        </w:rPr>
        <w:t>bo</w:t>
      </w:r>
      <w:r>
        <w:rPr>
          <w:color w:val="3B3B3B"/>
          <w:w w:val="110"/>
          <w:sz w:val="19"/>
        </w:rPr>
        <w:t>u</w:t>
      </w:r>
      <w:r>
        <w:rPr>
          <w:color w:val="161616"/>
          <w:w w:val="110"/>
          <w:sz w:val="19"/>
        </w:rPr>
        <w:t xml:space="preserve">r </w:t>
      </w:r>
      <w:r>
        <w:rPr>
          <w:color w:val="3B3B3B"/>
          <w:w w:val="110"/>
          <w:sz w:val="19"/>
        </w:rPr>
        <w:t xml:space="preserve">and Productivity and the </w:t>
      </w:r>
      <w:r>
        <w:rPr>
          <w:color w:val="4D4D4D"/>
          <w:w w:val="110"/>
          <w:sz w:val="19"/>
        </w:rPr>
        <w:t>Federal</w:t>
      </w:r>
      <w:r>
        <w:rPr>
          <w:color w:val="4D4D4D"/>
          <w:spacing w:val="-23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 xml:space="preserve">Ministry </w:t>
      </w:r>
      <w:r>
        <w:rPr>
          <w:color w:val="4D4D4D"/>
          <w:w w:val="110"/>
          <w:sz w:val="19"/>
        </w:rPr>
        <w:t>of</w:t>
      </w:r>
      <w:r>
        <w:rPr>
          <w:color w:val="4D4D4D"/>
          <w:spacing w:val="-4"/>
          <w:w w:val="110"/>
          <w:sz w:val="19"/>
        </w:rPr>
        <w:t xml:space="preserve"> </w:t>
      </w:r>
      <w:r>
        <w:rPr>
          <w:color w:val="5E5E5E"/>
          <w:w w:val="110"/>
          <w:sz w:val="19"/>
        </w:rPr>
        <w:t>Information,</w:t>
      </w:r>
      <w:r>
        <w:rPr>
          <w:color w:val="5E5E5E"/>
          <w:spacing w:val="-2"/>
          <w:w w:val="110"/>
          <w:sz w:val="19"/>
        </w:rPr>
        <w:t xml:space="preserve"> </w:t>
      </w:r>
      <w:r>
        <w:rPr>
          <w:color w:val="3B3B3B"/>
          <w:w w:val="110"/>
          <w:sz w:val="19"/>
        </w:rPr>
        <w:t xml:space="preserve">Abuja </w:t>
      </w:r>
      <w:r>
        <w:rPr>
          <w:color w:val="262626"/>
          <w:w w:val="110"/>
          <w:sz w:val="19"/>
        </w:rPr>
        <w:t>Nigeria</w:t>
      </w:r>
    </w:p>
    <w:p w14:paraId="4917FE23">
      <w:pPr>
        <w:spacing w:before="9"/>
        <w:ind w:left="43" w:right="0" w:firstLine="0"/>
        <w:jc w:val="center"/>
        <w:rPr>
          <w:sz w:val="19"/>
        </w:rPr>
      </w:pPr>
      <w:r>
        <w:rPr>
          <w:color w:val="CD5454"/>
          <w:w w:val="105"/>
          <w:sz w:val="19"/>
        </w:rPr>
        <w:t>Management</w:t>
      </w:r>
      <w:r>
        <w:rPr>
          <w:color w:val="CD5454"/>
          <w:spacing w:val="-14"/>
          <w:w w:val="105"/>
          <w:sz w:val="19"/>
        </w:rPr>
        <w:t xml:space="preserve"> </w:t>
      </w:r>
      <w:r>
        <w:rPr>
          <w:color w:val="CD5454"/>
          <w:w w:val="105"/>
          <w:sz w:val="19"/>
        </w:rPr>
        <w:t>Office</w:t>
      </w:r>
      <w:r>
        <w:rPr>
          <w:color w:val="A86063"/>
          <w:w w:val="105"/>
          <w:sz w:val="19"/>
        </w:rPr>
        <w:t>:</w:t>
      </w:r>
      <w:r>
        <w:rPr>
          <w:color w:val="A86063"/>
          <w:spacing w:val="-14"/>
          <w:w w:val="105"/>
          <w:sz w:val="19"/>
        </w:rPr>
        <w:t xml:space="preserve"> </w:t>
      </w:r>
      <w:r>
        <w:rPr>
          <w:color w:val="3B3B3B"/>
          <w:w w:val="105"/>
          <w:sz w:val="19"/>
        </w:rPr>
        <w:t>Room</w:t>
      </w:r>
      <w:r>
        <w:rPr>
          <w:color w:val="3B3B3B"/>
          <w:spacing w:val="-23"/>
          <w:w w:val="105"/>
          <w:sz w:val="19"/>
        </w:rPr>
        <w:t xml:space="preserve"> </w:t>
      </w:r>
      <w:r>
        <w:rPr>
          <w:color w:val="3B3B3B"/>
          <w:w w:val="105"/>
          <w:sz w:val="19"/>
        </w:rPr>
        <w:t>106,</w:t>
      </w:r>
      <w:r>
        <w:rPr>
          <w:color w:val="3B3B3B"/>
          <w:spacing w:val="-33"/>
          <w:w w:val="105"/>
          <w:sz w:val="19"/>
        </w:rPr>
        <w:t xml:space="preserve"> </w:t>
      </w:r>
      <w:r>
        <w:rPr>
          <w:color w:val="161616"/>
          <w:w w:val="105"/>
          <w:sz w:val="19"/>
        </w:rPr>
        <w:t>1</w:t>
      </w:r>
      <w:r>
        <w:rPr>
          <w:color w:val="3B3B3B"/>
          <w:w w:val="105"/>
          <w:sz w:val="19"/>
        </w:rPr>
        <w:t>s</w:t>
      </w:r>
      <w:r>
        <w:rPr>
          <w:color w:val="5E5E5E"/>
          <w:w w:val="105"/>
          <w:sz w:val="19"/>
        </w:rPr>
        <w:t>t</w:t>
      </w:r>
      <w:r>
        <w:rPr>
          <w:color w:val="5E5E5E"/>
          <w:spacing w:val="-14"/>
          <w:w w:val="105"/>
          <w:sz w:val="19"/>
        </w:rPr>
        <w:t xml:space="preserve"> </w:t>
      </w:r>
      <w:r>
        <w:rPr>
          <w:color w:val="161616"/>
          <w:w w:val="105"/>
          <w:sz w:val="19"/>
        </w:rPr>
        <w:t>Floor,</w:t>
      </w:r>
      <w:r>
        <w:rPr>
          <w:color w:val="161616"/>
          <w:spacing w:val="-23"/>
          <w:w w:val="105"/>
          <w:sz w:val="19"/>
        </w:rPr>
        <w:t xml:space="preserve"> </w:t>
      </w:r>
      <w:r>
        <w:rPr>
          <w:color w:val="262626"/>
          <w:w w:val="105"/>
          <w:sz w:val="19"/>
        </w:rPr>
        <w:t>Federal</w:t>
      </w:r>
      <w:r>
        <w:rPr>
          <w:color w:val="262626"/>
          <w:spacing w:val="-14"/>
          <w:w w:val="105"/>
          <w:sz w:val="19"/>
        </w:rPr>
        <w:t xml:space="preserve"> </w:t>
      </w:r>
      <w:r>
        <w:rPr>
          <w:color w:val="3B3B3B"/>
          <w:w w:val="105"/>
          <w:sz w:val="19"/>
        </w:rPr>
        <w:t>Secretariat</w:t>
      </w:r>
      <w:r>
        <w:rPr>
          <w:color w:val="3B3B3B"/>
          <w:spacing w:val="-11"/>
          <w:w w:val="105"/>
          <w:sz w:val="19"/>
        </w:rPr>
        <w:t xml:space="preserve"> </w:t>
      </w:r>
      <w:r>
        <w:rPr>
          <w:color w:val="4D4D4D"/>
          <w:w w:val="105"/>
          <w:sz w:val="19"/>
        </w:rPr>
        <w:t>Calabar,</w:t>
      </w:r>
      <w:r>
        <w:rPr>
          <w:color w:val="4D4D4D"/>
          <w:spacing w:val="-14"/>
          <w:w w:val="105"/>
          <w:sz w:val="19"/>
        </w:rPr>
        <w:t xml:space="preserve"> </w:t>
      </w:r>
      <w:r>
        <w:rPr>
          <w:color w:val="3B3B3B"/>
          <w:w w:val="105"/>
          <w:sz w:val="19"/>
        </w:rPr>
        <w:t>Cross</w:t>
      </w:r>
      <w:r>
        <w:rPr>
          <w:color w:val="3B3B3B"/>
          <w:spacing w:val="-14"/>
          <w:w w:val="105"/>
          <w:sz w:val="19"/>
        </w:rPr>
        <w:t xml:space="preserve"> </w:t>
      </w:r>
      <w:r>
        <w:rPr>
          <w:color w:val="262626"/>
          <w:w w:val="105"/>
          <w:sz w:val="19"/>
        </w:rPr>
        <w:t>River</w:t>
      </w:r>
      <w:r>
        <w:rPr>
          <w:color w:val="262626"/>
          <w:spacing w:val="-25"/>
          <w:w w:val="105"/>
          <w:sz w:val="19"/>
        </w:rPr>
        <w:t xml:space="preserve"> </w:t>
      </w:r>
      <w:r>
        <w:rPr>
          <w:color w:val="3B3B3B"/>
          <w:w w:val="105"/>
          <w:sz w:val="19"/>
        </w:rPr>
        <w:t>State,</w:t>
      </w:r>
      <w:r>
        <w:rPr>
          <w:color w:val="3B3B3B"/>
          <w:spacing w:val="-21"/>
          <w:w w:val="105"/>
          <w:sz w:val="19"/>
        </w:rPr>
        <w:t xml:space="preserve"> </w:t>
      </w:r>
      <w:r>
        <w:rPr>
          <w:color w:val="3B3B3B"/>
          <w:spacing w:val="-2"/>
          <w:w w:val="105"/>
          <w:sz w:val="19"/>
        </w:rPr>
        <w:t>Nigeria.</w:t>
      </w:r>
    </w:p>
    <w:p w14:paraId="0206F955">
      <w:pPr>
        <w:pStyle w:val="6"/>
        <w:spacing w:before="155"/>
        <w:rPr>
          <w:sz w:val="19"/>
        </w:rPr>
      </w:pPr>
    </w:p>
    <w:p w14:paraId="2278B497">
      <w:pPr>
        <w:tabs>
          <w:tab w:val="left" w:pos="3656"/>
        </w:tabs>
        <w:spacing w:before="1"/>
        <w:ind w:left="864" w:right="0" w:firstLine="0"/>
        <w:jc w:val="left"/>
        <w:rPr>
          <w:sz w:val="19"/>
        </w:rPr>
      </w:pPr>
      <w:r>
        <mc:AlternateContent>
          <mc:Choice Requires="wpg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342900</wp:posOffset>
                </wp:positionV>
                <wp:extent cx="7560310" cy="779843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7798434"/>
                          <a:chOff x="0" y="0"/>
                          <a:chExt cx="7560309" cy="7798434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999" cy="6440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260437" y="6440554"/>
                            <a:ext cx="1270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58265">
                                <a:moveTo>
                                  <a:pt x="0" y="135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42071" y="7757107"/>
                            <a:ext cx="231838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8385" h="27940">
                                <a:moveTo>
                                  <a:pt x="2317928" y="27523"/>
                                </a:moveTo>
                                <a:lnTo>
                                  <a:pt x="0" y="27523"/>
                                </a:lnTo>
                                <a:lnTo>
                                  <a:pt x="0" y="0"/>
                                </a:lnTo>
                                <a:lnTo>
                                  <a:pt x="2317928" y="0"/>
                                </a:lnTo>
                                <a:lnTo>
                                  <a:pt x="2317928" y="27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27pt;height:614.05pt;width:595.3pt;mso-position-horizontal-relative:page;z-index:-251640832;mso-width-relative:page;mso-height-relative:page;" coordsize="7560309,7798434" o:gfxdata="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">
                <o:lock v:ext="edit" aspectratio="f"/>
                <v:shape id="Image 4" o:spid="_x0000_s1026" o:spt="75" type="#_x0000_t75" style="position:absolute;left:0;top:0;height:6440552;width:7559999;" filled="f" o:preferrelative="t" stroked="f" coordsize="21600,21600" o:gfxdata="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V3v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Graphic 5" o:spid="_x0000_s1026" o:spt="100" style="position:absolute;left:5260437;top:6440554;height:1358265;width:1270;" filled="f" stroked="t" coordsize="1,1358265" o:gfxdata="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6tWNugAAANoA&#10;AAAPAAAAAAAAAAEAIAAAACIAAABkcnMvZG93bnJldi54bWxQSwECFAAUAAAACACHTuJAMy8FnjsA&#10;AAA5AAAAEAAAAAAAAAABACAAAAAJAQAAZHJzL3NoYXBleG1sLnhtbFBLBQYAAAAABgAGAFsBAACz&#10;AwAAAAA=&#10;" path="m0,1357837l0,0e">
                  <v:fill on="f" focussize="0,0"/>
                  <v:stroke weight="2.1692125984252pt" color="#000000" joinstyle="round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5242071;top:7757107;height:27940;width:2318385;" fillcolor="#000000" filled="t" stroked="f" coordsize="2318385,27940" o:gfxdata="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YgjD74A&#10;AADaAAAADwAAAAAAAAABACAAAAAiAAAAZHJzL2Rvd25yZXYueG1sUEsBAhQAFAAAAAgAh07iQDMv&#10;BZ47AAAAOQAAABAAAAAAAAAAAQAgAAAADQEAAGRycy9zaGFwZXhtbC54bWxQSwUGAAAAAAYABgBb&#10;AQAAtwMAAAAA&#10;" path="m2317928,27523l0,27523,0,0,2317928,0,2317928,2752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6876415</wp:posOffset>
                </wp:positionH>
                <wp:positionV relativeFrom="paragraph">
                  <wp:posOffset>-73660</wp:posOffset>
                </wp:positionV>
                <wp:extent cx="683895" cy="9525"/>
                <wp:effectExtent l="0" t="0" r="0" b="0"/>
                <wp:wrapNone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895" h="9525">
                              <a:moveTo>
                                <a:pt x="683314" y="9174"/>
                              </a:moveTo>
                              <a:lnTo>
                                <a:pt x="0" y="9174"/>
                              </a:lnTo>
                              <a:lnTo>
                                <a:pt x="0" y="0"/>
                              </a:lnTo>
                              <a:lnTo>
                                <a:pt x="683314" y="0"/>
                              </a:lnTo>
                              <a:lnTo>
                                <a:pt x="683314" y="9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" o:spid="_x0000_s1026" o:spt="100" style="position:absolute;left:0pt;margin-left:541.45pt;margin-top:-5.8pt;height:0.75pt;width:53.85pt;mso-position-horizontal-relative:page;z-index:251659264;mso-width-relative:page;mso-height-relative:page;" fillcolor="#000000" filled="t" stroked="f" coordsize="683895,9525" o:gfxdata="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9K&#10;DcraAAAADQEAAA8AAAAAAAAAAQAgAAAAIgAAAGRycy9kb3ducmV2LnhtbFBLAQIUABQAAAAIAIdO&#10;4kCnV1ewIQIAANoEAAAOAAAAAAAAAAEAIAAAACkBAABkcnMvZTJvRG9jLnhtbFBLBQYAAAAABgAG&#10;AFkBAAC8BQAAAAA=&#10;" path="m683314,9174l0,9174,0,0,683314,0,683314,9174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6876415</wp:posOffset>
                </wp:positionH>
                <wp:positionV relativeFrom="paragraph">
                  <wp:posOffset>186690</wp:posOffset>
                </wp:positionV>
                <wp:extent cx="683895" cy="18415"/>
                <wp:effectExtent l="0" t="0" r="0" b="0"/>
                <wp:wrapNone/>
                <wp:docPr id="8" name="Graphi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895" h="18415">
                              <a:moveTo>
                                <a:pt x="683314" y="18349"/>
                              </a:moveTo>
                              <a:lnTo>
                                <a:pt x="0" y="18349"/>
                              </a:lnTo>
                              <a:lnTo>
                                <a:pt x="0" y="0"/>
                              </a:lnTo>
                              <a:lnTo>
                                <a:pt x="683314" y="0"/>
                              </a:lnTo>
                              <a:lnTo>
                                <a:pt x="683314" y="18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" o:spid="_x0000_s1026" o:spt="100" style="position:absolute;left:0pt;margin-left:541.45pt;margin-top:14.7pt;height:1.45pt;width:53.85pt;mso-position-horizontal-relative:page;z-index:251659264;mso-width-relative:page;mso-height-relative:page;" fillcolor="#000000" filled="t" stroked="f" coordsize="683895,18415" o:gfxdata="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L&#10;dl6a2QAAAAsBAAAPAAAAAAAAAAEAIAAAACIAAABkcnMvZG93bnJldi54bWxQSwECFAAUAAAACACH&#10;TuJA/oHJEiMCAADfBAAADgAAAAAAAAABACAAAAAoAQAAZHJzL2Uyb0RvYy54bWxQSwUGAAAAAAYA&#10;BgBZAQAAvQUAAAAA&#10;" path="m683314,18349l0,18349,0,0,683314,0,683314,1834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b/>
          <w:color w:val="C43216"/>
          <w:sz w:val="19"/>
        </w:rPr>
        <w:t>Webs</w:t>
      </w:r>
      <w:r>
        <w:rPr>
          <w:b/>
          <w:color w:val="91511E"/>
          <w:sz w:val="19"/>
        </w:rPr>
        <w:t>i</w:t>
      </w:r>
      <w:r>
        <w:rPr>
          <w:b/>
          <w:color w:val="B4441F"/>
          <w:sz w:val="19"/>
        </w:rPr>
        <w:t>te:</w:t>
      </w:r>
      <w:r>
        <w:rPr>
          <w:b/>
          <w:color w:val="B4441F"/>
          <w:spacing w:val="-5"/>
          <w:sz w:val="19"/>
        </w:rPr>
        <w:t xml:space="preserve"> </w:t>
      </w:r>
      <w:r>
        <w:rPr>
          <w:color w:val="2B582B"/>
          <w:spacing w:val="-2"/>
          <w:sz w:val="19"/>
        </w:rPr>
        <w:t>sudgecprojec</w:t>
      </w:r>
      <w:r>
        <w:rPr>
          <w:color w:val="0F2F0F"/>
          <w:spacing w:val="-2"/>
          <w:sz w:val="19"/>
        </w:rPr>
        <w:t>t.com</w:t>
      </w:r>
      <w:r>
        <w:rPr>
          <w:color w:val="0F2F0F"/>
          <w:sz w:val="19"/>
        </w:rPr>
        <w:tab/>
      </w:r>
      <w:r>
        <w:rPr>
          <w:b/>
          <w:color w:val="D93534"/>
          <w:sz w:val="19"/>
        </w:rPr>
        <w:t>E</w:t>
      </w:r>
      <w:r>
        <w:rPr>
          <w:b/>
          <w:color w:val="C43216"/>
          <w:sz w:val="19"/>
        </w:rPr>
        <w:t>ma</w:t>
      </w:r>
      <w:r>
        <w:rPr>
          <w:b/>
          <w:color w:val="91511E"/>
          <w:sz w:val="19"/>
        </w:rPr>
        <w:t>il:</w:t>
      </w:r>
      <w:r>
        <w:rPr>
          <w:b/>
          <w:color w:val="91511E"/>
          <w:spacing w:val="-16"/>
          <w:sz w:val="19"/>
        </w:rPr>
        <w:t xml:space="preserve"> </w:t>
      </w:r>
      <w:r>
        <w:fldChar w:fldCharType="begin"/>
      </w:r>
      <w:r>
        <w:instrText xml:space="preserve"> HYPERLINK "mailto:info@sudgecproject.com" \h </w:instrText>
      </w:r>
      <w:r>
        <w:fldChar w:fldCharType="separate"/>
      </w:r>
      <w:r>
        <w:rPr>
          <w:color w:val="01305C"/>
          <w:sz w:val="19"/>
          <w:u w:val="thick" w:color="255383"/>
        </w:rPr>
        <w:t>i</w:t>
      </w:r>
      <w:r>
        <w:rPr>
          <w:color w:val="255383"/>
          <w:sz w:val="19"/>
          <w:u w:val="thick" w:color="255383"/>
        </w:rPr>
        <w:t>nfo@sudgecproject</w:t>
      </w:r>
      <w:r>
        <w:rPr>
          <w:color w:val="397779"/>
          <w:sz w:val="19"/>
          <w:u w:val="thick" w:color="255383"/>
        </w:rPr>
        <w:t>.</w:t>
      </w:r>
      <w:r>
        <w:rPr>
          <w:color w:val="255383"/>
          <w:sz w:val="19"/>
          <w:u w:val="thick" w:color="255383"/>
        </w:rPr>
        <w:t>com</w:t>
      </w:r>
      <w:r>
        <w:rPr>
          <w:color w:val="255383"/>
          <w:sz w:val="19"/>
          <w:u w:val="thick" w:color="255383"/>
        </w:rPr>
        <w:fldChar w:fldCharType="end"/>
      </w:r>
      <w:r>
        <w:rPr>
          <w:color w:val="255383"/>
          <w:spacing w:val="61"/>
          <w:sz w:val="19"/>
          <w:u w:val="none"/>
        </w:rPr>
        <w:t xml:space="preserve"> </w:t>
      </w:r>
      <w:r>
        <w:rPr>
          <w:b/>
          <w:color w:val="EE0702"/>
          <w:sz w:val="19"/>
          <w:u w:val="none"/>
        </w:rPr>
        <w:t>G</w:t>
      </w:r>
      <w:r>
        <w:rPr>
          <w:b/>
          <w:color w:val="EE0702"/>
          <w:spacing w:val="29"/>
          <w:sz w:val="19"/>
          <w:u w:val="none"/>
        </w:rPr>
        <w:t xml:space="preserve">  </w:t>
      </w:r>
      <w:r>
        <w:rPr>
          <w:color w:val="0F2F0F"/>
          <w:sz w:val="19"/>
          <w:u w:val="none"/>
        </w:rPr>
        <w:t>+23</w:t>
      </w:r>
      <w:r>
        <w:rPr>
          <w:color w:val="2B582B"/>
          <w:sz w:val="19"/>
          <w:u w:val="none"/>
        </w:rPr>
        <w:t>4</w:t>
      </w:r>
      <w:r>
        <w:rPr>
          <w:color w:val="2B582B"/>
          <w:spacing w:val="36"/>
          <w:sz w:val="19"/>
          <w:u w:val="none"/>
        </w:rPr>
        <w:t xml:space="preserve"> </w:t>
      </w:r>
      <w:r>
        <w:rPr>
          <w:color w:val="1B441B"/>
          <w:sz w:val="19"/>
          <w:u w:val="none"/>
        </w:rPr>
        <w:t>7015991813</w:t>
      </w:r>
      <w:r>
        <w:rPr>
          <w:b/>
          <w:color w:val="0A9B36"/>
          <w:sz w:val="19"/>
          <w:u w:val="none"/>
        </w:rPr>
        <w:t>0</w:t>
      </w:r>
      <w:r>
        <w:rPr>
          <w:b/>
          <w:color w:val="0A9B36"/>
          <w:spacing w:val="54"/>
          <w:w w:val="150"/>
          <w:sz w:val="19"/>
          <w:u w:val="none"/>
        </w:rPr>
        <w:t xml:space="preserve">  </w:t>
      </w:r>
      <w:r>
        <w:rPr>
          <w:color w:val="021E03"/>
          <w:sz w:val="19"/>
          <w:u w:val="none"/>
        </w:rPr>
        <w:t>+</w:t>
      </w:r>
      <w:r>
        <w:rPr>
          <w:color w:val="1B441B"/>
          <w:sz w:val="19"/>
          <w:u w:val="none"/>
        </w:rPr>
        <w:t>234</w:t>
      </w:r>
      <w:r>
        <w:rPr>
          <w:color w:val="1B441B"/>
          <w:spacing w:val="14"/>
          <w:sz w:val="19"/>
          <w:u w:val="none"/>
        </w:rPr>
        <w:t xml:space="preserve"> </w:t>
      </w:r>
      <w:r>
        <w:rPr>
          <w:color w:val="1B441B"/>
          <w:spacing w:val="-2"/>
          <w:sz w:val="19"/>
          <w:u w:val="none"/>
        </w:rPr>
        <w:t>7075994055</w:t>
      </w:r>
    </w:p>
    <w:p w14:paraId="3323A709">
      <w:pPr>
        <w:pStyle w:val="6"/>
        <w:rPr>
          <w:sz w:val="19"/>
        </w:rPr>
      </w:pPr>
    </w:p>
    <w:p w14:paraId="56DF282F">
      <w:pPr>
        <w:pStyle w:val="6"/>
        <w:rPr>
          <w:sz w:val="19"/>
        </w:rPr>
      </w:pPr>
    </w:p>
    <w:p w14:paraId="6A3CA666">
      <w:pPr>
        <w:pStyle w:val="6"/>
        <w:rPr>
          <w:sz w:val="19"/>
        </w:rPr>
      </w:pPr>
    </w:p>
    <w:p w14:paraId="25C2F161">
      <w:pPr>
        <w:pStyle w:val="6"/>
        <w:rPr>
          <w:sz w:val="19"/>
        </w:rPr>
      </w:pPr>
    </w:p>
    <w:p w14:paraId="32B1D9A1">
      <w:pPr>
        <w:pStyle w:val="6"/>
        <w:rPr>
          <w:sz w:val="19"/>
        </w:rPr>
      </w:pPr>
    </w:p>
    <w:p w14:paraId="00A7E5F6">
      <w:pPr>
        <w:pStyle w:val="6"/>
        <w:rPr>
          <w:sz w:val="19"/>
        </w:rPr>
      </w:pPr>
    </w:p>
    <w:p w14:paraId="2C865138">
      <w:pPr>
        <w:pStyle w:val="6"/>
        <w:rPr>
          <w:sz w:val="19"/>
        </w:rPr>
      </w:pPr>
    </w:p>
    <w:p w14:paraId="79A03E52">
      <w:pPr>
        <w:pStyle w:val="6"/>
        <w:rPr>
          <w:sz w:val="19"/>
        </w:rPr>
      </w:pPr>
    </w:p>
    <w:p w14:paraId="09440EC5">
      <w:pPr>
        <w:pStyle w:val="6"/>
        <w:rPr>
          <w:sz w:val="19"/>
        </w:rPr>
      </w:pPr>
    </w:p>
    <w:p w14:paraId="51ABD27D">
      <w:pPr>
        <w:pStyle w:val="6"/>
        <w:rPr>
          <w:sz w:val="19"/>
        </w:rPr>
      </w:pPr>
    </w:p>
    <w:p w14:paraId="55C08037">
      <w:pPr>
        <w:pStyle w:val="6"/>
        <w:rPr>
          <w:sz w:val="19"/>
        </w:rPr>
      </w:pPr>
    </w:p>
    <w:p w14:paraId="028F727F">
      <w:pPr>
        <w:pStyle w:val="6"/>
        <w:rPr>
          <w:sz w:val="19"/>
        </w:rPr>
      </w:pPr>
    </w:p>
    <w:p w14:paraId="6F104FFA">
      <w:pPr>
        <w:pStyle w:val="6"/>
        <w:rPr>
          <w:sz w:val="19"/>
        </w:rPr>
      </w:pPr>
    </w:p>
    <w:p w14:paraId="25C991E4">
      <w:pPr>
        <w:pStyle w:val="6"/>
        <w:rPr>
          <w:sz w:val="19"/>
        </w:rPr>
      </w:pPr>
    </w:p>
    <w:p w14:paraId="499ECDF2">
      <w:pPr>
        <w:pStyle w:val="6"/>
        <w:rPr>
          <w:sz w:val="19"/>
        </w:rPr>
      </w:pPr>
    </w:p>
    <w:p w14:paraId="5A527BA2">
      <w:pPr>
        <w:pStyle w:val="6"/>
        <w:rPr>
          <w:sz w:val="19"/>
        </w:rPr>
      </w:pPr>
    </w:p>
    <w:p w14:paraId="6F2080AA">
      <w:pPr>
        <w:pStyle w:val="6"/>
        <w:rPr>
          <w:sz w:val="19"/>
        </w:rPr>
      </w:pPr>
    </w:p>
    <w:p w14:paraId="62826CD3">
      <w:pPr>
        <w:pStyle w:val="6"/>
        <w:rPr>
          <w:sz w:val="19"/>
        </w:rPr>
      </w:pPr>
    </w:p>
    <w:p w14:paraId="48F0C0AB">
      <w:pPr>
        <w:pStyle w:val="6"/>
        <w:rPr>
          <w:sz w:val="19"/>
        </w:rPr>
      </w:pPr>
    </w:p>
    <w:p w14:paraId="65DCC6A2">
      <w:pPr>
        <w:pStyle w:val="6"/>
        <w:rPr>
          <w:sz w:val="19"/>
        </w:rPr>
      </w:pPr>
    </w:p>
    <w:p w14:paraId="642E67C8">
      <w:pPr>
        <w:pStyle w:val="6"/>
        <w:rPr>
          <w:sz w:val="19"/>
        </w:rPr>
      </w:pPr>
    </w:p>
    <w:p w14:paraId="19411375">
      <w:pPr>
        <w:pStyle w:val="6"/>
        <w:rPr>
          <w:sz w:val="19"/>
        </w:rPr>
      </w:pPr>
    </w:p>
    <w:p w14:paraId="4C519871">
      <w:pPr>
        <w:pStyle w:val="6"/>
        <w:rPr>
          <w:sz w:val="19"/>
        </w:rPr>
      </w:pPr>
    </w:p>
    <w:p w14:paraId="1991BC5C">
      <w:pPr>
        <w:pStyle w:val="6"/>
        <w:rPr>
          <w:sz w:val="19"/>
        </w:rPr>
      </w:pPr>
    </w:p>
    <w:p w14:paraId="4F3A5667">
      <w:pPr>
        <w:pStyle w:val="6"/>
        <w:rPr>
          <w:sz w:val="19"/>
        </w:rPr>
      </w:pPr>
    </w:p>
    <w:p w14:paraId="7191F09E">
      <w:pPr>
        <w:pStyle w:val="6"/>
        <w:rPr>
          <w:sz w:val="19"/>
        </w:rPr>
      </w:pPr>
    </w:p>
    <w:p w14:paraId="75C6063E">
      <w:pPr>
        <w:pStyle w:val="6"/>
        <w:rPr>
          <w:sz w:val="19"/>
        </w:rPr>
      </w:pPr>
    </w:p>
    <w:p w14:paraId="43D61D70">
      <w:pPr>
        <w:pStyle w:val="6"/>
        <w:rPr>
          <w:sz w:val="19"/>
        </w:rPr>
      </w:pPr>
    </w:p>
    <w:p w14:paraId="44FA0140">
      <w:pPr>
        <w:pStyle w:val="6"/>
        <w:rPr>
          <w:sz w:val="19"/>
        </w:rPr>
      </w:pPr>
    </w:p>
    <w:p w14:paraId="34808155">
      <w:pPr>
        <w:pStyle w:val="6"/>
        <w:rPr>
          <w:sz w:val="19"/>
        </w:rPr>
      </w:pPr>
    </w:p>
    <w:p w14:paraId="60717C99">
      <w:pPr>
        <w:pStyle w:val="6"/>
        <w:rPr>
          <w:sz w:val="19"/>
        </w:rPr>
      </w:pPr>
    </w:p>
    <w:p w14:paraId="45FEB660">
      <w:pPr>
        <w:pStyle w:val="6"/>
        <w:rPr>
          <w:sz w:val="19"/>
        </w:rPr>
      </w:pPr>
    </w:p>
    <w:p w14:paraId="0CEFCB5D">
      <w:pPr>
        <w:pStyle w:val="6"/>
        <w:rPr>
          <w:sz w:val="19"/>
        </w:rPr>
      </w:pPr>
    </w:p>
    <w:p w14:paraId="24913D31">
      <w:pPr>
        <w:pStyle w:val="6"/>
        <w:rPr>
          <w:sz w:val="19"/>
        </w:rPr>
      </w:pPr>
    </w:p>
    <w:p w14:paraId="0B3C56E5">
      <w:pPr>
        <w:pStyle w:val="6"/>
        <w:rPr>
          <w:sz w:val="19"/>
        </w:rPr>
      </w:pPr>
    </w:p>
    <w:p w14:paraId="027924F5">
      <w:pPr>
        <w:pStyle w:val="6"/>
        <w:rPr>
          <w:sz w:val="19"/>
        </w:rPr>
      </w:pPr>
    </w:p>
    <w:p w14:paraId="16A2BAFE">
      <w:pPr>
        <w:pStyle w:val="6"/>
        <w:rPr>
          <w:sz w:val="19"/>
        </w:rPr>
      </w:pPr>
    </w:p>
    <w:p w14:paraId="5C017C3F">
      <w:pPr>
        <w:pStyle w:val="6"/>
        <w:rPr>
          <w:sz w:val="19"/>
        </w:rPr>
      </w:pPr>
    </w:p>
    <w:p w14:paraId="7E81D578">
      <w:pPr>
        <w:pStyle w:val="6"/>
        <w:rPr>
          <w:sz w:val="19"/>
        </w:rPr>
      </w:pPr>
    </w:p>
    <w:p w14:paraId="70207B44">
      <w:pPr>
        <w:pStyle w:val="6"/>
        <w:rPr>
          <w:sz w:val="19"/>
        </w:rPr>
      </w:pPr>
    </w:p>
    <w:p w14:paraId="5ADC6E3B">
      <w:pPr>
        <w:pStyle w:val="6"/>
        <w:rPr>
          <w:sz w:val="19"/>
        </w:rPr>
      </w:pPr>
    </w:p>
    <w:p w14:paraId="30AE3667">
      <w:pPr>
        <w:pStyle w:val="6"/>
        <w:rPr>
          <w:sz w:val="19"/>
        </w:rPr>
      </w:pPr>
    </w:p>
    <w:p w14:paraId="2E5A4A3C">
      <w:pPr>
        <w:pStyle w:val="6"/>
        <w:rPr>
          <w:sz w:val="19"/>
        </w:rPr>
      </w:pPr>
    </w:p>
    <w:p w14:paraId="714D34E5">
      <w:pPr>
        <w:pStyle w:val="6"/>
        <w:rPr>
          <w:sz w:val="19"/>
        </w:rPr>
      </w:pPr>
    </w:p>
    <w:p w14:paraId="1EA26C37">
      <w:pPr>
        <w:pStyle w:val="6"/>
        <w:rPr>
          <w:sz w:val="19"/>
        </w:rPr>
      </w:pPr>
    </w:p>
    <w:p w14:paraId="55E388BB">
      <w:pPr>
        <w:pStyle w:val="6"/>
        <w:rPr>
          <w:sz w:val="19"/>
        </w:rPr>
      </w:pPr>
    </w:p>
    <w:p w14:paraId="4896E9D2">
      <w:pPr>
        <w:pStyle w:val="6"/>
        <w:rPr>
          <w:sz w:val="19"/>
        </w:rPr>
      </w:pPr>
    </w:p>
    <w:p w14:paraId="1B2C7410">
      <w:pPr>
        <w:pStyle w:val="6"/>
        <w:spacing w:before="41"/>
        <w:rPr>
          <w:sz w:val="19"/>
        </w:rPr>
      </w:pPr>
    </w:p>
    <w:p w14:paraId="5A02C0D3">
      <w:pPr>
        <w:spacing w:before="0" w:line="264" w:lineRule="auto"/>
        <w:ind w:left="1089" w:right="4051" w:hanging="600"/>
        <w:jc w:val="left"/>
        <w:rPr>
          <w:b/>
          <w:sz w:val="30"/>
        </w:rPr>
      </w:pPr>
      <w:r>
        <w:rPr>
          <w:b/>
          <w:color w:val="0A9B36"/>
          <w:w w:val="115"/>
          <w:sz w:val="47"/>
        </w:rPr>
        <w:t>0</w:t>
      </w:r>
      <w:r>
        <w:rPr>
          <w:b/>
          <w:color w:val="0A9B36"/>
          <w:spacing w:val="80"/>
          <w:w w:val="150"/>
          <w:sz w:val="47"/>
        </w:rPr>
        <w:t xml:space="preserve"> </w:t>
      </w:r>
      <w:r>
        <w:rPr>
          <w:b/>
          <w:color w:val="046734"/>
          <w:w w:val="115"/>
          <w:sz w:val="30"/>
        </w:rPr>
        <w:t>lbom</w:t>
      </w:r>
      <w:r>
        <w:rPr>
          <w:b/>
          <w:color w:val="046734"/>
          <w:spacing w:val="-24"/>
          <w:w w:val="115"/>
          <w:sz w:val="30"/>
        </w:rPr>
        <w:t xml:space="preserve"> </w:t>
      </w:r>
      <w:r>
        <w:rPr>
          <w:b/>
          <w:color w:val="046734"/>
          <w:w w:val="115"/>
          <w:sz w:val="30"/>
        </w:rPr>
        <w:t>E-Library</w:t>
      </w:r>
      <w:r>
        <w:rPr>
          <w:b/>
          <w:color w:val="046734"/>
          <w:spacing w:val="-24"/>
          <w:w w:val="115"/>
          <w:sz w:val="30"/>
        </w:rPr>
        <w:t xml:space="preserve"> </w:t>
      </w:r>
      <w:r>
        <w:rPr>
          <w:b/>
          <w:color w:val="046734"/>
          <w:w w:val="115"/>
          <w:sz w:val="30"/>
        </w:rPr>
        <w:t>Complex,</w:t>
      </w:r>
      <w:r>
        <w:rPr>
          <w:b/>
          <w:color w:val="046734"/>
          <w:spacing w:val="-24"/>
          <w:w w:val="115"/>
          <w:sz w:val="30"/>
        </w:rPr>
        <w:t xml:space="preserve"> </w:t>
      </w:r>
      <w:r>
        <w:rPr>
          <w:b/>
          <w:color w:val="046734"/>
          <w:w w:val="115"/>
          <w:sz w:val="30"/>
        </w:rPr>
        <w:t>along</w:t>
      </w:r>
      <w:r>
        <w:rPr>
          <w:b/>
          <w:color w:val="046734"/>
          <w:spacing w:val="-17"/>
          <w:w w:val="115"/>
          <w:sz w:val="30"/>
        </w:rPr>
        <w:t xml:space="preserve"> </w:t>
      </w:r>
      <w:r>
        <w:rPr>
          <w:b/>
          <w:color w:val="046734"/>
          <w:w w:val="115"/>
          <w:sz w:val="30"/>
        </w:rPr>
        <w:t>IBB</w:t>
      </w:r>
      <w:r>
        <w:rPr>
          <w:b/>
          <w:color w:val="046734"/>
          <w:spacing w:val="-28"/>
          <w:w w:val="115"/>
          <w:sz w:val="30"/>
        </w:rPr>
        <w:t xml:space="preserve"> </w:t>
      </w:r>
      <w:r>
        <w:rPr>
          <w:b/>
          <w:color w:val="046734"/>
          <w:w w:val="115"/>
          <w:sz w:val="30"/>
        </w:rPr>
        <w:t>Way, Uyo, Akwa lbom State Nigeria</w:t>
      </w:r>
    </w:p>
    <w:p w14:paraId="474CC09A">
      <w:pPr>
        <w:spacing w:before="0" w:line="524" w:lineRule="exact"/>
        <w:ind w:left="427" w:right="0" w:firstLine="0"/>
        <w:jc w:val="left"/>
        <w:rPr>
          <w:b/>
          <w:sz w:val="30"/>
        </w:rPr>
      </w:pPr>
      <w:r>
        <w:rPr>
          <w:b/>
          <w:color w:val="D93534"/>
          <w:w w:val="115"/>
          <w:sz w:val="57"/>
          <w:u w:val="thick" w:color="D93534"/>
        </w:rPr>
        <w:t>9</w:t>
      </w:r>
      <w:r>
        <w:rPr>
          <w:b/>
          <w:color w:val="D93534"/>
          <w:spacing w:val="-75"/>
          <w:w w:val="115"/>
          <w:sz w:val="57"/>
          <w:u w:val="thick" w:color="D93534"/>
        </w:rPr>
        <w:t xml:space="preserve"> </w:t>
      </w:r>
      <w:r>
        <w:rPr>
          <w:b/>
          <w:color w:val="D93534"/>
          <w:spacing w:val="64"/>
          <w:w w:val="115"/>
          <w:sz w:val="57"/>
          <w:u w:val="none"/>
        </w:rPr>
        <w:t xml:space="preserve"> </w:t>
      </w:r>
      <w:r>
        <w:rPr>
          <w:b/>
          <w:color w:val="3B3B3B"/>
          <w:w w:val="115"/>
          <w:sz w:val="30"/>
          <w:u w:val="none"/>
        </w:rPr>
        <w:t>November</w:t>
      </w:r>
      <w:r>
        <w:rPr>
          <w:b/>
          <w:color w:val="3B3B3B"/>
          <w:spacing w:val="11"/>
          <w:w w:val="115"/>
          <w:sz w:val="30"/>
          <w:u w:val="none"/>
        </w:rPr>
        <w:t xml:space="preserve"> </w:t>
      </w:r>
      <w:r>
        <w:rPr>
          <w:b/>
          <w:color w:val="3B3B3B"/>
          <w:w w:val="115"/>
          <w:sz w:val="30"/>
          <w:u w:val="none"/>
        </w:rPr>
        <w:t>26th</w:t>
      </w:r>
      <w:r>
        <w:rPr>
          <w:b/>
          <w:color w:val="3B3B3B"/>
          <w:spacing w:val="-25"/>
          <w:w w:val="115"/>
          <w:sz w:val="30"/>
          <w:u w:val="none"/>
        </w:rPr>
        <w:t xml:space="preserve"> </w:t>
      </w:r>
      <w:r>
        <w:rPr>
          <w:b/>
          <w:color w:val="3B3B3B"/>
          <w:w w:val="115"/>
          <w:sz w:val="30"/>
          <w:u w:val="none"/>
        </w:rPr>
        <w:t>through</w:t>
      </w:r>
      <w:r>
        <w:rPr>
          <w:b/>
          <w:color w:val="3B3B3B"/>
          <w:spacing w:val="-16"/>
          <w:w w:val="115"/>
          <w:sz w:val="30"/>
          <w:u w:val="none"/>
        </w:rPr>
        <w:t xml:space="preserve"> </w:t>
      </w:r>
      <w:r>
        <w:rPr>
          <w:b/>
          <w:color w:val="3B3B3B"/>
          <w:w w:val="115"/>
          <w:sz w:val="30"/>
          <w:u w:val="none"/>
        </w:rPr>
        <w:t>28th,</w:t>
      </w:r>
      <w:r>
        <w:rPr>
          <w:b/>
          <w:color w:val="3B3B3B"/>
          <w:spacing w:val="-22"/>
          <w:w w:val="115"/>
          <w:sz w:val="30"/>
          <w:u w:val="none"/>
        </w:rPr>
        <w:t xml:space="preserve"> </w:t>
      </w:r>
      <w:r>
        <w:rPr>
          <w:b/>
          <w:color w:val="3B3B3B"/>
          <w:spacing w:val="-4"/>
          <w:w w:val="115"/>
          <w:sz w:val="30"/>
          <w:u w:val="none"/>
        </w:rPr>
        <w:t>2025</w:t>
      </w:r>
    </w:p>
    <w:p w14:paraId="38CAEAC1">
      <w:pPr>
        <w:spacing w:before="0" w:line="408" w:lineRule="exact"/>
        <w:ind w:left="627" w:right="0" w:firstLine="0"/>
        <w:jc w:val="left"/>
        <w:rPr>
          <w:b/>
          <w:sz w:val="30"/>
        </w:rPr>
      </w:pPr>
      <w:r>
        <w:rPr>
          <w:color w:val="D93534"/>
          <w:w w:val="110"/>
          <w:sz w:val="37"/>
        </w:rPr>
        <w:t>@</w:t>
      </w:r>
      <w:r>
        <w:rPr>
          <w:color w:val="D93534"/>
          <w:spacing w:val="-47"/>
          <w:w w:val="110"/>
          <w:sz w:val="37"/>
        </w:rPr>
        <w:t xml:space="preserve"> </w:t>
      </w:r>
      <w:r>
        <w:rPr>
          <w:b/>
          <w:color w:val="3B3B3B"/>
          <w:w w:val="110"/>
          <w:sz w:val="30"/>
        </w:rPr>
        <w:t xml:space="preserve">10:00AM </w:t>
      </w:r>
      <w:r>
        <w:rPr>
          <w:b/>
          <w:color w:val="3B3B3B"/>
          <w:spacing w:val="-2"/>
          <w:w w:val="110"/>
          <w:sz w:val="30"/>
        </w:rPr>
        <w:t>Daily</w:t>
      </w:r>
    </w:p>
    <w:p w14:paraId="103575FC">
      <w:pPr>
        <w:spacing w:after="0" w:line="408" w:lineRule="exact"/>
        <w:jc w:val="left"/>
        <w:rPr>
          <w:sz w:val="30"/>
        </w:rPr>
        <w:sectPr>
          <w:type w:val="continuous"/>
          <w:pgSz w:w="11910" w:h="16840"/>
          <w:pgMar w:top="200" w:right="0" w:bottom="280" w:left="0" w:header="720" w:footer="720" w:gutter="0"/>
          <w:cols w:space="720" w:num="1"/>
        </w:sectPr>
      </w:pPr>
    </w:p>
    <w:p w14:paraId="6BA9416B">
      <w:pPr>
        <w:pStyle w:val="2"/>
      </w:pPr>
      <w:bookmarkStart w:id="1" w:name="Page 2"/>
      <w:bookmarkEnd w:id="1"/>
      <w:r>
        <w:rPr>
          <w:color w:val="FBFCFB"/>
          <w:w w:val="110"/>
          <w:shd w:val="clear" w:color="auto" w:fill="30C632"/>
        </w:rPr>
        <w:t>THE</w:t>
      </w:r>
      <w:r>
        <w:rPr>
          <w:color w:val="FBFCFB"/>
          <w:spacing w:val="-27"/>
          <w:w w:val="110"/>
          <w:shd w:val="clear" w:color="auto" w:fill="30C632"/>
        </w:rPr>
        <w:t xml:space="preserve"> </w:t>
      </w:r>
      <w:r>
        <w:rPr>
          <w:color w:val="FBFCFB"/>
          <w:spacing w:val="-2"/>
          <w:w w:val="110"/>
          <w:shd w:val="clear" w:color="auto" w:fill="30C632"/>
        </w:rPr>
        <w:t>INVITATION</w:t>
      </w:r>
    </w:p>
    <w:p w14:paraId="2F231186">
      <w:pPr>
        <w:pStyle w:val="6"/>
        <w:spacing w:before="8"/>
        <w:rPr>
          <w:b/>
          <w:sz w:val="8"/>
        </w:rPr>
      </w:pPr>
      <w: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78740</wp:posOffset>
                </wp:positionV>
                <wp:extent cx="3309620" cy="1270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297.95pt;margin-top:6.2pt;height:0.1pt;width:260.6pt;mso-position-horizontal-relative:page;mso-wrap-distance-bottom:0pt;mso-wrap-distance-top:0pt;z-index:-251632640;mso-width-relative:page;mso-height-relative:page;" filled="f" stroked="t" coordsize="3309620,1" o:gfxdata="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9Bdo3XAAAACgEAAA8AAAAA&#10;AAAAAQAgAAAAIgAAAGRycy9kb3ducmV2LnhtbFBLAQIUABQAAAAIAIdO4kA2BuUhFQIAAHsEAAAO&#10;AAAAAAAAAAEAIAAAACYBAABkcnMvZTJvRG9jLnhtbFBLBQYAAAAABgAGAFkBAACtBQAAAAA=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995B975">
      <w:pPr>
        <w:pStyle w:val="6"/>
        <w:rPr>
          <w:b/>
          <w:sz w:val="28"/>
        </w:rPr>
      </w:pPr>
    </w:p>
    <w:p w14:paraId="3E3F0211">
      <w:pPr>
        <w:pStyle w:val="6"/>
        <w:spacing w:before="305"/>
        <w:rPr>
          <w:b/>
          <w:sz w:val="28"/>
        </w:rPr>
      </w:pPr>
    </w:p>
    <w:p w14:paraId="662BEAF6">
      <w:pPr>
        <w:spacing w:before="0"/>
        <w:ind w:left="1602" w:right="0" w:firstLine="0"/>
        <w:jc w:val="left"/>
        <w:rPr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ragraph">
                  <wp:posOffset>194945</wp:posOffset>
                </wp:positionV>
                <wp:extent cx="442595" cy="100076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1000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1D6BE7">
                            <w:pPr>
                              <w:spacing w:before="0" w:line="1575" w:lineRule="exact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2"/>
                              </w:rPr>
                            </w:pPr>
                            <w:r>
                              <w:rPr>
                                <w:rFonts w:ascii="Times New Roman"/>
                                <w:color w:val="383737"/>
                                <w:spacing w:val="-10"/>
                                <w:w w:val="85"/>
                                <w:sz w:val="14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26" o:spt="202" type="#_x0000_t202" style="position:absolute;left:0pt;margin-left:62.55pt;margin-top:15.35pt;height:78.8pt;width:34.85pt;mso-position-horizontal-relative:page;z-index:-251639808;mso-width-relative:page;mso-height-relative:page;" filled="f" stroked="f" coordsize="21600,21600" o:gfxdata="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3VdedgAAAAKAQAADwAAAAAAAAABACAAAAAiAAAAZHJzL2Rvd25yZXYueG1sUEsBAhQAFAAAAAgA&#10;h07iQAKQiMizAQAAdg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C1D6BE7">
                      <w:pPr>
                        <w:spacing w:before="0" w:line="1575" w:lineRule="exact"/>
                        <w:ind w:left="0" w:right="0" w:firstLine="0"/>
                        <w:jc w:val="left"/>
                        <w:rPr>
                          <w:rFonts w:ascii="Times New Roman"/>
                          <w:sz w:val="142"/>
                        </w:rPr>
                      </w:pPr>
                      <w:r>
                        <w:rPr>
                          <w:rFonts w:ascii="Times New Roman"/>
                          <w:color w:val="383737"/>
                          <w:spacing w:val="-10"/>
                          <w:w w:val="85"/>
                          <w:sz w:val="14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FBFCFB"/>
          <w:spacing w:val="-2"/>
          <w:w w:val="110"/>
          <w:sz w:val="28"/>
          <w:shd w:val="clear" w:color="auto" w:fill="30C632"/>
        </w:rPr>
        <w:t>INTRODUCTION/BRIEF</w:t>
      </w:r>
      <w:r>
        <w:rPr>
          <w:b/>
          <w:color w:val="FBFCFB"/>
          <w:spacing w:val="-22"/>
          <w:w w:val="110"/>
          <w:sz w:val="28"/>
        </w:rPr>
        <w:t xml:space="preserve"> </w:t>
      </w:r>
      <w:r>
        <w:rPr>
          <w:b/>
          <w:color w:val="FBFCFB"/>
          <w:spacing w:val="-2"/>
          <w:w w:val="110"/>
          <w:sz w:val="28"/>
          <w:shd w:val="clear" w:color="auto" w:fill="24AE32"/>
        </w:rPr>
        <w:t>HISTORY</w:t>
      </w:r>
    </w:p>
    <w:p w14:paraId="159C37A5">
      <w:pPr>
        <w:spacing w:before="295" w:line="285" w:lineRule="auto"/>
        <w:ind w:left="1943" w:right="1273" w:hanging="4"/>
        <w:jc w:val="both"/>
        <w:rPr>
          <w:sz w:val="26"/>
        </w:rPr>
      </w:pPr>
      <w:r>
        <w:rPr>
          <w:color w:val="383737"/>
          <w:w w:val="105"/>
          <w:sz w:val="26"/>
        </w:rPr>
        <w:t>UDGEC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is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a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premier</w:t>
      </w:r>
      <w:r>
        <w:rPr>
          <w:color w:val="383737"/>
          <w:spacing w:val="-4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international programme that</w:t>
      </w:r>
      <w:r>
        <w:rPr>
          <w:color w:val="383737"/>
          <w:spacing w:val="-14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brings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together policy makers, development professionals, researchers, and institutions from various sectors</w:t>
      </w:r>
      <w:r>
        <w:rPr>
          <w:color w:val="383737"/>
          <w:spacing w:val="21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to</w:t>
      </w:r>
      <w:r>
        <w:rPr>
          <w:color w:val="383737"/>
          <w:spacing w:val="40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evaluate the</w:t>
      </w:r>
      <w:r>
        <w:rPr>
          <w:color w:val="383737"/>
          <w:spacing w:val="40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progress toward achieving Sustainable</w:t>
      </w:r>
    </w:p>
    <w:p w14:paraId="1C68E6CE">
      <w:pPr>
        <w:spacing w:before="7"/>
        <w:ind w:left="1283" w:right="0" w:firstLine="0"/>
        <w:jc w:val="both"/>
        <w:rPr>
          <w:sz w:val="26"/>
        </w:rPr>
      </w:pPr>
      <w:r>
        <w:rPr>
          <w:color w:val="383737"/>
          <w:sz w:val="26"/>
        </w:rPr>
        <w:t>Development</w:t>
      </w:r>
      <w:r>
        <w:rPr>
          <w:color w:val="383737"/>
          <w:spacing w:val="30"/>
          <w:sz w:val="26"/>
        </w:rPr>
        <w:t xml:space="preserve"> </w:t>
      </w:r>
      <w:r>
        <w:rPr>
          <w:color w:val="383737"/>
          <w:sz w:val="26"/>
        </w:rPr>
        <w:t>Goals</w:t>
      </w:r>
      <w:r>
        <w:rPr>
          <w:color w:val="383737"/>
          <w:spacing w:val="8"/>
          <w:sz w:val="26"/>
        </w:rPr>
        <w:t xml:space="preserve"> </w:t>
      </w:r>
      <w:r>
        <w:rPr>
          <w:color w:val="383737"/>
          <w:sz w:val="26"/>
        </w:rPr>
        <w:t>(SDGs)</w:t>
      </w:r>
      <w:r>
        <w:rPr>
          <w:color w:val="383737"/>
          <w:spacing w:val="9"/>
          <w:sz w:val="26"/>
        </w:rPr>
        <w:t xml:space="preserve"> </w:t>
      </w:r>
      <w:r>
        <w:rPr>
          <w:color w:val="383737"/>
          <w:sz w:val="26"/>
        </w:rPr>
        <w:t>around</w:t>
      </w:r>
      <w:r>
        <w:rPr>
          <w:color w:val="383737"/>
          <w:spacing w:val="-5"/>
          <w:sz w:val="26"/>
        </w:rPr>
        <w:t xml:space="preserve"> </w:t>
      </w:r>
      <w:r>
        <w:rPr>
          <w:color w:val="383737"/>
          <w:sz w:val="26"/>
        </w:rPr>
        <w:t>the</w:t>
      </w:r>
      <w:r>
        <w:rPr>
          <w:color w:val="383737"/>
          <w:spacing w:val="23"/>
          <w:sz w:val="26"/>
        </w:rPr>
        <w:t xml:space="preserve"> </w:t>
      </w:r>
      <w:r>
        <w:rPr>
          <w:color w:val="383737"/>
          <w:spacing w:val="-2"/>
          <w:sz w:val="26"/>
        </w:rPr>
        <w:t>world</w:t>
      </w:r>
      <w:r>
        <w:rPr>
          <w:color w:val="585556"/>
          <w:spacing w:val="-2"/>
          <w:sz w:val="26"/>
        </w:rPr>
        <w:t>.</w:t>
      </w:r>
    </w:p>
    <w:p w14:paraId="09D01183">
      <w:pPr>
        <w:pStyle w:val="6"/>
        <w:spacing w:before="123"/>
        <w:rPr>
          <w:sz w:val="26"/>
        </w:rPr>
      </w:pPr>
    </w:p>
    <w:p w14:paraId="5AC5AF0D">
      <w:pPr>
        <w:spacing w:before="1" w:line="288" w:lineRule="auto"/>
        <w:ind w:left="1283" w:right="1275" w:firstLine="0"/>
        <w:jc w:val="both"/>
        <w:rPr>
          <w:sz w:val="26"/>
        </w:rPr>
      </w:pPr>
      <w:r>
        <w:rPr>
          <w:color w:val="383737"/>
          <w:w w:val="105"/>
          <w:sz w:val="26"/>
        </w:rPr>
        <w:t>SUDGEC project has been a leading figure in promoting Sustainable Development Goals (SDGs) around the world with special focus on African countries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including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Nigeria,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dating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back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to</w:t>
      </w:r>
      <w:r>
        <w:rPr>
          <w:color w:val="383737"/>
          <w:spacing w:val="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the Millennium</w:t>
      </w:r>
      <w:r>
        <w:rPr>
          <w:color w:val="383737"/>
          <w:spacing w:val="-1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Developmen</w:t>
      </w:r>
      <w:bookmarkStart w:id="17" w:name="_GoBack"/>
      <w:bookmarkEnd w:id="17"/>
      <w:r>
        <w:rPr>
          <w:color w:val="383737"/>
          <w:w w:val="105"/>
          <w:sz w:val="26"/>
        </w:rPr>
        <w:t>t Goals (MDGs) era. With a rich history spanning over a decade; SUDGEC has established itself as a key player in the assessments and evaluation of development based</w:t>
      </w:r>
      <w:r>
        <w:rPr>
          <w:color w:val="383737"/>
          <w:spacing w:val="-14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initiatives</w:t>
      </w:r>
      <w:r>
        <w:rPr>
          <w:color w:val="383737"/>
          <w:spacing w:val="-1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within</w:t>
      </w:r>
      <w:r>
        <w:rPr>
          <w:color w:val="383737"/>
          <w:spacing w:val="-19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the</w:t>
      </w:r>
      <w:r>
        <w:rPr>
          <w:color w:val="383737"/>
          <w:spacing w:val="-27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human</w:t>
      </w:r>
      <w:r>
        <w:rPr>
          <w:color w:val="383737"/>
          <w:spacing w:val="-4"/>
          <w:w w:val="105"/>
          <w:sz w:val="26"/>
        </w:rPr>
        <w:t xml:space="preserve"> </w:t>
      </w:r>
      <w:r>
        <w:rPr>
          <w:color w:val="383737"/>
          <w:w w:val="105"/>
          <w:sz w:val="26"/>
        </w:rPr>
        <w:t>society.</w:t>
      </w:r>
    </w:p>
    <w:p w14:paraId="747C960C">
      <w:pPr>
        <w:pStyle w:val="6"/>
        <w:spacing w:before="57"/>
        <w:rPr>
          <w:sz w:val="26"/>
        </w:rPr>
      </w:pPr>
    </w:p>
    <w:p w14:paraId="31545410">
      <w:pPr>
        <w:spacing w:before="1" w:line="288" w:lineRule="auto"/>
        <w:ind w:left="1286" w:right="1262" w:hanging="3"/>
        <w:jc w:val="both"/>
        <w:rPr>
          <w:sz w:val="26"/>
        </w:rPr>
      </w:pPr>
      <w:r>
        <w:rPr>
          <w:color w:val="383737"/>
          <w:w w:val="105"/>
          <w:sz w:val="26"/>
        </w:rPr>
        <w:t xml:space="preserve">Through its annual conferences, project implementation, assessment and evaluation activities, SUDGEC has provided a platform for stakeholders to engage in meaningful discussions, share knowledge, and identify areas for collaboration. The upcoming 2025 conference promises to be an exciting event, with a focus on assessing progress, identifying challenges, fostering collaboration, and recognizing excellence in Sustainable Development and </w:t>
      </w:r>
      <w:r>
        <w:rPr>
          <w:color w:val="383737"/>
          <w:spacing w:val="-2"/>
          <w:w w:val="105"/>
          <w:sz w:val="26"/>
        </w:rPr>
        <w:t>more.</w:t>
      </w:r>
    </w:p>
    <w:p w14:paraId="6BB30528">
      <w:pPr>
        <w:pStyle w:val="6"/>
        <w:spacing w:before="59"/>
        <w:rPr>
          <w:sz w:val="26"/>
        </w:rPr>
      </w:pPr>
    </w:p>
    <w:p w14:paraId="0F9B24E2">
      <w:pPr>
        <w:spacing w:before="1" w:line="285" w:lineRule="auto"/>
        <w:ind w:left="1286" w:right="1268" w:firstLine="2"/>
        <w:jc w:val="both"/>
        <w:rPr>
          <w:sz w:val="26"/>
        </w:rPr>
      </w:pPr>
      <w:r>
        <w:rPr>
          <w:b/>
          <w:color w:val="383737"/>
          <w:sz w:val="26"/>
        </w:rPr>
        <w:t xml:space="preserve">Awards: </w:t>
      </w:r>
      <w:r>
        <w:rPr>
          <w:color w:val="383737"/>
          <w:sz w:val="26"/>
        </w:rPr>
        <w:t>International awards will be presented to deserving individuals and institutions that have made significant contributions to</w:t>
      </w:r>
      <w:r>
        <w:rPr>
          <w:color w:val="383737"/>
          <w:spacing w:val="40"/>
          <w:sz w:val="26"/>
        </w:rPr>
        <w:t xml:space="preserve"> </w:t>
      </w:r>
      <w:r>
        <w:rPr>
          <w:color w:val="383737"/>
          <w:sz w:val="26"/>
        </w:rPr>
        <w:t>SDGs implementation</w:t>
      </w:r>
      <w:r>
        <w:rPr>
          <w:color w:val="383737"/>
          <w:spacing w:val="-14"/>
          <w:sz w:val="26"/>
        </w:rPr>
        <w:t xml:space="preserve"> </w:t>
      </w:r>
      <w:r>
        <w:rPr>
          <w:color w:val="383737"/>
          <w:sz w:val="26"/>
        </w:rPr>
        <w:t xml:space="preserve">in </w:t>
      </w:r>
      <w:r>
        <w:rPr>
          <w:color w:val="383737"/>
          <w:w w:val="110"/>
          <w:sz w:val="26"/>
        </w:rPr>
        <w:t>Africa</w:t>
      </w:r>
      <w:r>
        <w:rPr>
          <w:color w:val="383737"/>
          <w:spacing w:val="-44"/>
          <w:w w:val="110"/>
          <w:sz w:val="26"/>
        </w:rPr>
        <w:t xml:space="preserve"> </w:t>
      </w:r>
      <w:r>
        <w:rPr>
          <w:color w:val="383737"/>
          <w:w w:val="110"/>
          <w:sz w:val="26"/>
        </w:rPr>
        <w:t>and</w:t>
      </w:r>
      <w:r>
        <w:rPr>
          <w:color w:val="383737"/>
          <w:spacing w:val="-36"/>
          <w:w w:val="110"/>
          <w:sz w:val="26"/>
        </w:rPr>
        <w:t xml:space="preserve"> </w:t>
      </w:r>
      <w:r>
        <w:rPr>
          <w:color w:val="383737"/>
          <w:w w:val="110"/>
          <w:sz w:val="26"/>
        </w:rPr>
        <w:t>beyond.</w:t>
      </w:r>
    </w:p>
    <w:p w14:paraId="07958C43">
      <w:pPr>
        <w:pStyle w:val="6"/>
        <w:spacing w:before="68"/>
        <w:rPr>
          <w:sz w:val="26"/>
        </w:rPr>
      </w:pPr>
    </w:p>
    <w:p w14:paraId="48752E8A">
      <w:pPr>
        <w:spacing w:before="0" w:line="288" w:lineRule="auto"/>
        <w:ind w:left="1286" w:right="1268" w:hanging="3"/>
        <w:jc w:val="both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1771650</wp:posOffset>
            </wp:positionV>
            <wp:extent cx="7556500" cy="119507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3737"/>
          <w:sz w:val="26"/>
        </w:rPr>
        <w:t>Conference</w:t>
      </w:r>
      <w:r>
        <w:rPr>
          <w:b/>
          <w:color w:val="383737"/>
          <w:spacing w:val="40"/>
          <w:sz w:val="26"/>
        </w:rPr>
        <w:t xml:space="preserve"> </w:t>
      </w:r>
      <w:r>
        <w:rPr>
          <w:b/>
          <w:color w:val="383737"/>
          <w:sz w:val="26"/>
        </w:rPr>
        <w:t xml:space="preserve">Focus: </w:t>
      </w:r>
      <w:r>
        <w:rPr>
          <w:color w:val="383737"/>
          <w:sz w:val="26"/>
        </w:rPr>
        <w:t>The 2025 gathering will focuses on</w:t>
      </w:r>
      <w:r>
        <w:rPr>
          <w:color w:val="383737"/>
          <w:spacing w:val="-4"/>
          <w:sz w:val="26"/>
        </w:rPr>
        <w:t xml:space="preserve"> </w:t>
      </w:r>
      <w:r>
        <w:rPr>
          <w:color w:val="383737"/>
          <w:sz w:val="26"/>
        </w:rPr>
        <w:t xml:space="preserve">various developmental </w:t>
      </w:r>
      <w:r>
        <w:rPr>
          <w:color w:val="383737"/>
          <w:w w:val="110"/>
          <w:sz w:val="26"/>
        </w:rPr>
        <w:t xml:space="preserve">initiatives, such as education, infrastructure development, youth </w:t>
      </w:r>
      <w:r>
        <w:rPr>
          <w:color w:val="383737"/>
          <w:sz w:val="26"/>
        </w:rPr>
        <w:t>empowerment, finance, politics, judiciary, legislation, business, leadership and more. By working closely with local communities, all levels of government, and organizations, SUDGEC helps to</w:t>
      </w:r>
      <w:r>
        <w:rPr>
          <w:color w:val="383737"/>
          <w:spacing w:val="40"/>
          <w:sz w:val="26"/>
        </w:rPr>
        <w:t xml:space="preserve"> </w:t>
      </w:r>
      <w:r>
        <w:rPr>
          <w:color w:val="383737"/>
          <w:sz w:val="26"/>
        </w:rPr>
        <w:t xml:space="preserve">design and implement projects that address </w:t>
      </w:r>
      <w:r>
        <w:rPr>
          <w:color w:val="383737"/>
          <w:spacing w:val="-2"/>
          <w:w w:val="110"/>
          <w:sz w:val="26"/>
        </w:rPr>
        <w:t>specific</w:t>
      </w:r>
      <w:r>
        <w:rPr>
          <w:color w:val="383737"/>
          <w:spacing w:val="-28"/>
          <w:w w:val="110"/>
          <w:sz w:val="26"/>
        </w:rPr>
        <w:t xml:space="preserve"> </w:t>
      </w:r>
      <w:r>
        <w:rPr>
          <w:color w:val="383737"/>
          <w:spacing w:val="-2"/>
          <w:w w:val="110"/>
          <w:sz w:val="26"/>
        </w:rPr>
        <w:t>development</w:t>
      </w:r>
      <w:r>
        <w:rPr>
          <w:color w:val="383737"/>
          <w:spacing w:val="-22"/>
          <w:w w:val="110"/>
          <w:sz w:val="26"/>
        </w:rPr>
        <w:t xml:space="preserve"> </w:t>
      </w:r>
      <w:r>
        <w:rPr>
          <w:color w:val="383737"/>
          <w:spacing w:val="-2"/>
          <w:w w:val="110"/>
          <w:sz w:val="26"/>
        </w:rPr>
        <w:t>needs.</w:t>
      </w:r>
    </w:p>
    <w:p w14:paraId="04A0946F">
      <w:pPr>
        <w:spacing w:after="0" w:line="288" w:lineRule="auto"/>
        <w:jc w:val="both"/>
        <w:rPr>
          <w:sz w:val="26"/>
        </w:rPr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0FD6EA7A">
      <w:pPr>
        <w:pStyle w:val="2"/>
      </w:pPr>
      <w:bookmarkStart w:id="2" w:name="Page 3"/>
      <w:bookmarkEnd w:id="2"/>
      <w:r>
        <w:rPr>
          <w:color w:val="FBFCFC"/>
          <w:w w:val="110"/>
          <w:shd w:val="clear" w:color="auto" w:fill="31C732"/>
        </w:rPr>
        <w:t>THE</w:t>
      </w:r>
      <w:r>
        <w:rPr>
          <w:color w:val="FBFCFC"/>
          <w:spacing w:val="-27"/>
          <w:w w:val="110"/>
          <w:shd w:val="clear" w:color="auto" w:fill="31C732"/>
        </w:rPr>
        <w:t xml:space="preserve"> </w:t>
      </w:r>
      <w:r>
        <w:rPr>
          <w:color w:val="FBFCFC"/>
          <w:spacing w:val="-2"/>
          <w:w w:val="110"/>
          <w:shd w:val="clear" w:color="auto" w:fill="31C732"/>
        </w:rPr>
        <w:t>INVITATION</w:t>
      </w:r>
    </w:p>
    <w:p w14:paraId="13B7749F">
      <w:pPr>
        <w:pStyle w:val="6"/>
        <w:spacing w:before="8"/>
        <w:rPr>
          <w:b/>
          <w:sz w:val="8"/>
        </w:rPr>
      </w:pPr>
      <w: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78740</wp:posOffset>
                </wp:positionV>
                <wp:extent cx="3309620" cy="1270"/>
                <wp:effectExtent l="0" t="0" r="0" b="0"/>
                <wp:wrapTopAndBottom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297.95pt;margin-top:6.2pt;height:0.1pt;width:260.6pt;mso-position-horizontal-relative:page;mso-wrap-distance-bottom:0pt;mso-wrap-distance-top:0pt;z-index:-251631616;mso-width-relative:page;mso-height-relative:page;" filled="f" stroked="t" coordsize="3309620,1" o:gfxdata="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vQXaN1wAAAAoBAAAPAAAA&#10;AAAAAAEAIAAAACIAAABkcnMvZG93bnJldi54bWxQSwECFAAUAAAACACHTuJAvuhvhhYCAAB9BAAA&#10;DgAAAAAAAAABACAAAAAmAQAAZHJzL2Uyb0RvYy54bWxQSwUGAAAAAAYABgBZAQAArgUAAAAA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C8F82FA">
      <w:pPr>
        <w:pStyle w:val="6"/>
        <w:rPr>
          <w:b/>
          <w:sz w:val="33"/>
        </w:rPr>
      </w:pPr>
    </w:p>
    <w:p w14:paraId="6808ACD6">
      <w:pPr>
        <w:pStyle w:val="6"/>
        <w:spacing w:before="114"/>
        <w:rPr>
          <w:b/>
          <w:sz w:val="33"/>
        </w:rPr>
      </w:pPr>
    </w:p>
    <w:p w14:paraId="2E26D0BF">
      <w:pPr>
        <w:spacing w:before="0"/>
        <w:ind w:left="1387" w:right="0" w:firstLine="0"/>
        <w:jc w:val="left"/>
        <w:rPr>
          <w:b/>
          <w:sz w:val="33"/>
        </w:rPr>
      </w:pPr>
      <w: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810260</wp:posOffset>
                </wp:positionH>
                <wp:positionV relativeFrom="paragraph">
                  <wp:posOffset>323850</wp:posOffset>
                </wp:positionV>
                <wp:extent cx="475615" cy="859790"/>
                <wp:effectExtent l="0" t="0" r="0" b="0"/>
                <wp:wrapNone/>
                <wp:docPr id="1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" cy="859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A1434C">
                            <w:pPr>
                              <w:spacing w:before="0" w:line="1354" w:lineRule="exact"/>
                              <w:ind w:left="0" w:right="0" w:firstLine="0"/>
                              <w:jc w:val="left"/>
                              <w:rPr>
                                <w:sz w:val="121"/>
                              </w:rPr>
                            </w:pPr>
                            <w:r>
                              <w:rPr>
                                <w:color w:val="3A3939"/>
                                <w:spacing w:val="-10"/>
                                <w:sz w:val="12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26" o:spt="202" type="#_x0000_t202" style="position:absolute;left:0pt;margin-left:63.8pt;margin-top:25.5pt;height:67.7pt;width:37.45pt;mso-position-horizontal-relative:page;z-index:-251638784;mso-width-relative:page;mso-height-relative:page;" filled="f" stroked="f" coordsize="21600,21600" o:gfxdata="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8JZ0DYAAAACgEAAA8AAAAAAAAAAQAgAAAAIgAAAGRycy9kb3ducmV2LnhtbFBLAQIUABQAAAAI&#10;AIdO4kAgtImQtAEAAHUDAAAOAAAAAAAAAAEAIAAAACc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CA1434C">
                      <w:pPr>
                        <w:spacing w:before="0" w:line="1354" w:lineRule="exact"/>
                        <w:ind w:left="0" w:right="0" w:firstLine="0"/>
                        <w:jc w:val="left"/>
                        <w:rPr>
                          <w:sz w:val="121"/>
                        </w:rPr>
                      </w:pPr>
                      <w:r>
                        <w:rPr>
                          <w:color w:val="3A3939"/>
                          <w:spacing w:val="-10"/>
                          <w:sz w:val="121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FBFCFC"/>
          <w:spacing w:val="-2"/>
          <w:sz w:val="33"/>
          <w:shd w:val="clear" w:color="auto" w:fill="31C732"/>
        </w:rPr>
        <w:t>(DETAILS)</w:t>
      </w:r>
    </w:p>
    <w:p w14:paraId="394AC39B">
      <w:pPr>
        <w:spacing w:before="301" w:line="288" w:lineRule="auto"/>
        <w:ind w:left="2017" w:right="1267" w:firstLine="12"/>
        <w:jc w:val="both"/>
        <w:rPr>
          <w:sz w:val="25"/>
        </w:rPr>
      </w:pPr>
      <w:r>
        <w:rPr>
          <w:color w:val="3A3939"/>
          <w:sz w:val="25"/>
        </w:rPr>
        <w:t>he</w:t>
      </w:r>
      <w:r>
        <w:rPr>
          <w:color w:val="3A3939"/>
          <w:spacing w:val="-11"/>
          <w:sz w:val="25"/>
        </w:rPr>
        <w:t xml:space="preserve"> </w:t>
      </w:r>
      <w:r>
        <w:rPr>
          <w:color w:val="3A3939"/>
          <w:sz w:val="25"/>
        </w:rPr>
        <w:t>project management</w:t>
      </w:r>
      <w:r>
        <w:rPr>
          <w:color w:val="3A3939"/>
          <w:spacing w:val="40"/>
          <w:sz w:val="25"/>
        </w:rPr>
        <w:t xml:space="preserve"> </w:t>
      </w:r>
      <w:r>
        <w:rPr>
          <w:color w:val="3A3939"/>
          <w:sz w:val="25"/>
        </w:rPr>
        <w:t>team,</w:t>
      </w:r>
      <w:r>
        <w:rPr>
          <w:color w:val="3A3939"/>
          <w:spacing w:val="-6"/>
          <w:sz w:val="25"/>
        </w:rPr>
        <w:t xml:space="preserve"> </w:t>
      </w:r>
      <w:r>
        <w:rPr>
          <w:color w:val="3A3939"/>
          <w:sz w:val="25"/>
        </w:rPr>
        <w:t>and</w:t>
      </w:r>
      <w:r>
        <w:rPr>
          <w:color w:val="3A3939"/>
          <w:spacing w:val="-11"/>
          <w:sz w:val="25"/>
        </w:rPr>
        <w:t xml:space="preserve"> </w:t>
      </w:r>
      <w:r>
        <w:rPr>
          <w:color w:val="3A3939"/>
          <w:sz w:val="25"/>
        </w:rPr>
        <w:t>the developmental partners together with the</w:t>
      </w:r>
      <w:r>
        <w:rPr>
          <w:color w:val="3A3939"/>
          <w:spacing w:val="-18"/>
          <w:sz w:val="25"/>
        </w:rPr>
        <w:t xml:space="preserve"> </w:t>
      </w:r>
      <w:r>
        <w:rPr>
          <w:color w:val="3A3939"/>
          <w:sz w:val="25"/>
        </w:rPr>
        <w:t>organizers</w:t>
      </w:r>
      <w:r>
        <w:rPr>
          <w:color w:val="3A3939"/>
          <w:spacing w:val="-17"/>
          <w:sz w:val="25"/>
        </w:rPr>
        <w:t xml:space="preserve"> </w:t>
      </w:r>
      <w:r>
        <w:rPr>
          <w:color w:val="3A3939"/>
          <w:sz w:val="25"/>
        </w:rPr>
        <w:t>of</w:t>
      </w:r>
      <w:r>
        <w:rPr>
          <w:color w:val="3A3939"/>
          <w:spacing w:val="-18"/>
          <w:sz w:val="25"/>
        </w:rPr>
        <w:t xml:space="preserve"> </w:t>
      </w:r>
      <w:r>
        <w:rPr>
          <w:color w:val="3A3939"/>
          <w:sz w:val="25"/>
        </w:rPr>
        <w:t>the</w:t>
      </w:r>
      <w:r>
        <w:rPr>
          <w:color w:val="3A3939"/>
          <w:spacing w:val="-1"/>
          <w:sz w:val="25"/>
        </w:rPr>
        <w:t xml:space="preserve"> </w:t>
      </w:r>
      <w:r>
        <w:rPr>
          <w:b/>
          <w:color w:val="3A3939"/>
          <w:sz w:val="24"/>
        </w:rPr>
        <w:t>Sustainable Development</w:t>
      </w:r>
      <w:r>
        <w:rPr>
          <w:b/>
          <w:color w:val="3A3939"/>
          <w:spacing w:val="-13"/>
          <w:sz w:val="24"/>
        </w:rPr>
        <w:t xml:space="preserve"> </w:t>
      </w:r>
      <w:r>
        <w:rPr>
          <w:b/>
          <w:color w:val="3A3939"/>
          <w:sz w:val="24"/>
        </w:rPr>
        <w:t>Goals</w:t>
      </w:r>
      <w:r>
        <w:rPr>
          <w:b/>
          <w:color w:val="3A3939"/>
          <w:spacing w:val="-17"/>
          <w:sz w:val="24"/>
        </w:rPr>
        <w:t xml:space="preserve"> </w:t>
      </w:r>
      <w:r>
        <w:rPr>
          <w:b/>
          <w:color w:val="3A3939"/>
          <w:sz w:val="24"/>
        </w:rPr>
        <w:t>Evaluation</w:t>
      </w:r>
      <w:r>
        <w:rPr>
          <w:b/>
          <w:color w:val="3A3939"/>
          <w:spacing w:val="-6"/>
          <w:sz w:val="24"/>
        </w:rPr>
        <w:t xml:space="preserve"> </w:t>
      </w:r>
      <w:r>
        <w:rPr>
          <w:b/>
          <w:color w:val="3A3939"/>
          <w:sz w:val="24"/>
        </w:rPr>
        <w:t xml:space="preserve">Conference </w:t>
      </w:r>
      <w:r>
        <w:rPr>
          <w:b/>
          <w:color w:val="3A3939"/>
          <w:spacing w:val="-2"/>
          <w:w w:val="105"/>
          <w:sz w:val="24"/>
        </w:rPr>
        <w:t>and</w:t>
      </w:r>
      <w:r>
        <w:rPr>
          <w:b/>
          <w:color w:val="3A3939"/>
          <w:spacing w:val="-25"/>
          <w:w w:val="105"/>
          <w:sz w:val="24"/>
        </w:rPr>
        <w:t xml:space="preserve"> </w:t>
      </w:r>
      <w:r>
        <w:rPr>
          <w:b/>
          <w:color w:val="3A3939"/>
          <w:spacing w:val="-2"/>
          <w:w w:val="105"/>
          <w:sz w:val="24"/>
        </w:rPr>
        <w:t>Awards</w:t>
      </w:r>
      <w:r>
        <w:rPr>
          <w:b/>
          <w:color w:val="3A3939"/>
          <w:spacing w:val="-29"/>
          <w:w w:val="105"/>
          <w:sz w:val="24"/>
        </w:rPr>
        <w:t xml:space="preserve"> </w:t>
      </w:r>
      <w:r>
        <w:rPr>
          <w:b/>
          <w:color w:val="3A3939"/>
          <w:spacing w:val="-2"/>
          <w:w w:val="105"/>
          <w:sz w:val="24"/>
        </w:rPr>
        <w:t>(SUDGEC2025)</w:t>
      </w:r>
      <w:r>
        <w:rPr>
          <w:b/>
          <w:color w:val="3A3939"/>
          <w:spacing w:val="10"/>
          <w:w w:val="105"/>
          <w:sz w:val="24"/>
        </w:rPr>
        <w:t xml:space="preserve"> </w:t>
      </w:r>
      <w:r>
        <w:rPr>
          <w:color w:val="3A3939"/>
          <w:spacing w:val="-2"/>
          <w:w w:val="105"/>
          <w:sz w:val="25"/>
        </w:rPr>
        <w:t>wish</w:t>
      </w:r>
      <w:r>
        <w:rPr>
          <w:color w:val="3A3939"/>
          <w:spacing w:val="-30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to</w:t>
      </w:r>
      <w:r>
        <w:rPr>
          <w:color w:val="3A3939"/>
          <w:spacing w:val="-4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formally</w:t>
      </w:r>
      <w:r>
        <w:rPr>
          <w:color w:val="3A3939"/>
          <w:spacing w:val="-21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invite</w:t>
      </w:r>
      <w:r>
        <w:rPr>
          <w:color w:val="3A3939"/>
          <w:spacing w:val="-28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you</w:t>
      </w:r>
      <w:r>
        <w:rPr>
          <w:color w:val="3A3939"/>
          <w:spacing w:val="-22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and</w:t>
      </w:r>
      <w:r>
        <w:rPr>
          <w:color w:val="3A3939"/>
          <w:spacing w:val="-37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your</w:t>
      </w:r>
      <w:r>
        <w:rPr>
          <w:color w:val="3A3939"/>
          <w:spacing w:val="-25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institution</w:t>
      </w:r>
      <w:r>
        <w:rPr>
          <w:color w:val="3A3939"/>
          <w:spacing w:val="-16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to</w:t>
      </w:r>
    </w:p>
    <w:p w14:paraId="4C8BB95C">
      <w:pPr>
        <w:pStyle w:val="6"/>
        <w:spacing w:line="277" w:lineRule="exact"/>
        <w:ind w:left="1287"/>
        <w:jc w:val="both"/>
      </w:pPr>
      <w:r>
        <w:rPr>
          <w:color w:val="3A3939"/>
        </w:rPr>
        <w:t>participate</w:t>
      </w:r>
      <w:r>
        <w:rPr>
          <w:color w:val="3A3939"/>
          <w:spacing w:val="9"/>
        </w:rPr>
        <w:t xml:space="preserve"> </w:t>
      </w:r>
      <w:r>
        <w:rPr>
          <w:color w:val="3A3939"/>
        </w:rPr>
        <w:t>in</w:t>
      </w:r>
      <w:r>
        <w:rPr>
          <w:color w:val="3A3939"/>
          <w:spacing w:val="15"/>
        </w:rPr>
        <w:t xml:space="preserve"> </w:t>
      </w:r>
      <w:r>
        <w:rPr>
          <w:color w:val="3A3939"/>
        </w:rPr>
        <w:t>the</w:t>
      </w:r>
      <w:r>
        <w:rPr>
          <w:color w:val="3A3939"/>
          <w:spacing w:val="19"/>
        </w:rPr>
        <w:t xml:space="preserve"> </w:t>
      </w:r>
      <w:r>
        <w:rPr>
          <w:color w:val="3A3939"/>
        </w:rPr>
        <w:t>programme</w:t>
      </w:r>
      <w:r>
        <w:rPr>
          <w:color w:val="3A3939"/>
          <w:spacing w:val="29"/>
        </w:rPr>
        <w:t xml:space="preserve"> </w:t>
      </w:r>
      <w:r>
        <w:rPr>
          <w:color w:val="3A3939"/>
        </w:rPr>
        <w:t>with</w:t>
      </w:r>
      <w:r>
        <w:rPr>
          <w:color w:val="3A3939"/>
          <w:spacing w:val="-21"/>
        </w:rPr>
        <w:t xml:space="preserve"> </w:t>
      </w:r>
      <w:r>
        <w:rPr>
          <w:color w:val="3A3939"/>
        </w:rPr>
        <w:t>details</w:t>
      </w:r>
      <w:r>
        <w:rPr>
          <w:color w:val="3A3939"/>
          <w:spacing w:val="-6"/>
        </w:rPr>
        <w:t xml:space="preserve"> </w:t>
      </w:r>
      <w:r>
        <w:rPr>
          <w:color w:val="3A3939"/>
        </w:rPr>
        <w:t>as</w:t>
      </w:r>
      <w:r>
        <w:rPr>
          <w:color w:val="3A3939"/>
          <w:spacing w:val="-21"/>
        </w:rPr>
        <w:t xml:space="preserve"> </w:t>
      </w:r>
      <w:r>
        <w:rPr>
          <w:color w:val="3A3939"/>
        </w:rPr>
        <w:t>indicated</w:t>
      </w:r>
      <w:r>
        <w:rPr>
          <w:color w:val="3A3939"/>
          <w:spacing w:val="6"/>
        </w:rPr>
        <w:t xml:space="preserve"> </w:t>
      </w:r>
      <w:r>
        <w:rPr>
          <w:color w:val="3A3939"/>
        </w:rPr>
        <w:t>in</w:t>
      </w:r>
      <w:r>
        <w:rPr>
          <w:color w:val="3A3939"/>
          <w:spacing w:val="7"/>
        </w:rPr>
        <w:t xml:space="preserve"> </w:t>
      </w:r>
      <w:r>
        <w:rPr>
          <w:color w:val="3A3939"/>
        </w:rPr>
        <w:t>this</w:t>
      </w:r>
      <w:r>
        <w:rPr>
          <w:color w:val="3A3939"/>
          <w:spacing w:val="-18"/>
        </w:rPr>
        <w:t xml:space="preserve"> </w:t>
      </w:r>
      <w:r>
        <w:rPr>
          <w:color w:val="3A3939"/>
        </w:rPr>
        <w:t>invitation</w:t>
      </w:r>
      <w:r>
        <w:rPr>
          <w:color w:val="3A3939"/>
          <w:spacing w:val="1"/>
        </w:rPr>
        <w:t xml:space="preserve"> </w:t>
      </w:r>
      <w:r>
        <w:rPr>
          <w:color w:val="3A3939"/>
          <w:spacing w:val="-2"/>
        </w:rPr>
        <w:t>package</w:t>
      </w:r>
    </w:p>
    <w:p w14:paraId="3EA57529">
      <w:pPr>
        <w:pStyle w:val="6"/>
        <w:spacing w:before="210" w:line="285" w:lineRule="auto"/>
        <w:ind w:left="1285" w:right="1275" w:firstLine="4"/>
        <w:jc w:val="both"/>
      </w:pPr>
      <w:r>
        <w:rPr>
          <w:b/>
          <w:color w:val="3A3939"/>
          <w:w w:val="105"/>
          <w:sz w:val="24"/>
        </w:rPr>
        <w:t>A</w:t>
      </w:r>
      <w:r>
        <w:rPr>
          <w:b/>
          <w:color w:val="3A3939"/>
          <w:spacing w:val="-7"/>
          <w:w w:val="105"/>
          <w:sz w:val="24"/>
        </w:rPr>
        <w:t xml:space="preserve"> </w:t>
      </w:r>
      <w:r>
        <w:rPr>
          <w:b/>
          <w:color w:val="3A3939"/>
          <w:w w:val="105"/>
          <w:sz w:val="24"/>
        </w:rPr>
        <w:t>call</w:t>
      </w:r>
      <w:r>
        <w:rPr>
          <w:b/>
          <w:color w:val="3A3939"/>
          <w:spacing w:val="-6"/>
          <w:w w:val="105"/>
          <w:sz w:val="24"/>
        </w:rPr>
        <w:t xml:space="preserve"> </w:t>
      </w:r>
      <w:r>
        <w:rPr>
          <w:b/>
          <w:color w:val="3A3939"/>
          <w:w w:val="105"/>
          <w:sz w:val="24"/>
        </w:rPr>
        <w:t>to Action:</w:t>
      </w:r>
      <w:r>
        <w:rPr>
          <w:b/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</w:rPr>
        <w:t>SUDGEC Conferences is</w:t>
      </w:r>
      <w:r>
        <w:rPr>
          <w:color w:val="3A3939"/>
          <w:spacing w:val="-12"/>
          <w:w w:val="105"/>
        </w:rPr>
        <w:t xml:space="preserve"> </w:t>
      </w:r>
      <w:r>
        <w:rPr>
          <w:color w:val="3A3939"/>
          <w:w w:val="105"/>
        </w:rPr>
        <w:t>a</w:t>
      </w:r>
      <w:r>
        <w:rPr>
          <w:color w:val="3A3939"/>
          <w:spacing w:val="-2"/>
          <w:w w:val="105"/>
        </w:rPr>
        <w:t xml:space="preserve"> </w:t>
      </w:r>
      <w:r>
        <w:rPr>
          <w:color w:val="3A3939"/>
          <w:w w:val="105"/>
        </w:rPr>
        <w:t>platform</w:t>
      </w:r>
      <w:r>
        <w:rPr>
          <w:color w:val="3A3939"/>
          <w:spacing w:val="-2"/>
          <w:w w:val="105"/>
        </w:rPr>
        <w:t xml:space="preserve"> </w:t>
      </w:r>
      <w:r>
        <w:rPr>
          <w:color w:val="3A3939"/>
          <w:w w:val="105"/>
        </w:rPr>
        <w:t>for evaluation, knowledge sharing,</w:t>
      </w:r>
      <w:r>
        <w:rPr>
          <w:color w:val="3A3939"/>
          <w:spacing w:val="-11"/>
          <w:w w:val="105"/>
        </w:rPr>
        <w:t xml:space="preserve"> </w:t>
      </w:r>
      <w:r>
        <w:rPr>
          <w:color w:val="3A3939"/>
          <w:w w:val="105"/>
        </w:rPr>
        <w:t>networking,</w:t>
      </w:r>
      <w:r>
        <w:rPr>
          <w:color w:val="3A3939"/>
          <w:spacing w:val="-6"/>
          <w:w w:val="105"/>
        </w:rPr>
        <w:t xml:space="preserve"> </w:t>
      </w:r>
      <w:r>
        <w:rPr>
          <w:color w:val="3A3939"/>
          <w:w w:val="105"/>
        </w:rPr>
        <w:t>and</w:t>
      </w:r>
      <w:r>
        <w:rPr>
          <w:color w:val="3A3939"/>
          <w:spacing w:val="-18"/>
          <w:w w:val="105"/>
        </w:rPr>
        <w:t xml:space="preserve"> </w:t>
      </w:r>
      <w:r>
        <w:rPr>
          <w:color w:val="3A3939"/>
          <w:w w:val="105"/>
        </w:rPr>
        <w:t>recognition</w:t>
      </w:r>
      <w:r>
        <w:rPr>
          <w:color w:val="3A3939"/>
          <w:spacing w:val="-3"/>
          <w:w w:val="105"/>
        </w:rPr>
        <w:t xml:space="preserve"> </w:t>
      </w:r>
      <w:r>
        <w:rPr>
          <w:color w:val="3A3939"/>
          <w:w w:val="105"/>
        </w:rPr>
        <w:t>of</w:t>
      </w:r>
      <w:r>
        <w:rPr>
          <w:color w:val="3A3939"/>
          <w:spacing w:val="-7"/>
          <w:w w:val="105"/>
        </w:rPr>
        <w:t xml:space="preserve"> </w:t>
      </w:r>
      <w:r>
        <w:rPr>
          <w:color w:val="3A3939"/>
          <w:w w:val="105"/>
        </w:rPr>
        <w:t>outstanding</w:t>
      </w:r>
      <w:r>
        <w:rPr>
          <w:color w:val="3A3939"/>
          <w:spacing w:val="-18"/>
          <w:w w:val="105"/>
        </w:rPr>
        <w:t xml:space="preserve"> </w:t>
      </w:r>
      <w:r>
        <w:rPr>
          <w:color w:val="3A3939"/>
          <w:w w:val="105"/>
        </w:rPr>
        <w:t>contributions</w:t>
      </w:r>
      <w:r>
        <w:rPr>
          <w:color w:val="3A3939"/>
          <w:spacing w:val="-6"/>
          <w:w w:val="105"/>
        </w:rPr>
        <w:t xml:space="preserve"> </w:t>
      </w:r>
      <w:r>
        <w:rPr>
          <w:color w:val="3A3939"/>
          <w:w w:val="105"/>
        </w:rPr>
        <w:t>to development in Africa and beyond. Participants are drawn from various sectors, and papers touching</w:t>
      </w:r>
      <w:r>
        <w:rPr>
          <w:color w:val="3A3939"/>
          <w:spacing w:val="-1"/>
          <w:w w:val="105"/>
        </w:rPr>
        <w:t xml:space="preserve"> </w:t>
      </w:r>
      <w:r>
        <w:rPr>
          <w:color w:val="3A3939"/>
          <w:w w:val="105"/>
        </w:rPr>
        <w:t>various areas of development will be</w:t>
      </w:r>
      <w:r>
        <w:rPr>
          <w:color w:val="3A3939"/>
          <w:spacing w:val="-3"/>
          <w:w w:val="105"/>
        </w:rPr>
        <w:t xml:space="preserve"> </w:t>
      </w:r>
      <w:r>
        <w:rPr>
          <w:color w:val="3A3939"/>
          <w:w w:val="105"/>
        </w:rPr>
        <w:t>presented by</w:t>
      </w:r>
      <w:r>
        <w:rPr>
          <w:color w:val="3A3939"/>
          <w:spacing w:val="-3"/>
          <w:w w:val="105"/>
        </w:rPr>
        <w:t xml:space="preserve"> </w:t>
      </w:r>
      <w:r>
        <w:rPr>
          <w:color w:val="3A3939"/>
          <w:w w:val="105"/>
        </w:rPr>
        <w:t>renowned Scholars from</w:t>
      </w:r>
      <w:r>
        <w:rPr>
          <w:color w:val="3A3939"/>
          <w:spacing w:val="-14"/>
          <w:w w:val="105"/>
        </w:rPr>
        <w:t xml:space="preserve"> </w:t>
      </w:r>
      <w:r>
        <w:rPr>
          <w:color w:val="3A3939"/>
          <w:w w:val="105"/>
        </w:rPr>
        <w:t>within</w:t>
      </w:r>
      <w:r>
        <w:rPr>
          <w:color w:val="3A3939"/>
          <w:spacing w:val="-19"/>
          <w:w w:val="105"/>
        </w:rPr>
        <w:t xml:space="preserve"> </w:t>
      </w:r>
      <w:r>
        <w:rPr>
          <w:color w:val="3A3939"/>
          <w:w w:val="105"/>
        </w:rPr>
        <w:t>and</w:t>
      </w:r>
      <w:r>
        <w:rPr>
          <w:color w:val="3A3939"/>
          <w:spacing w:val="-17"/>
          <w:w w:val="105"/>
        </w:rPr>
        <w:t xml:space="preserve"> </w:t>
      </w:r>
      <w:r>
        <w:rPr>
          <w:color w:val="3A3939"/>
          <w:w w:val="105"/>
        </w:rPr>
        <w:t>outside</w:t>
      </w:r>
      <w:r>
        <w:rPr>
          <w:color w:val="3A3939"/>
          <w:spacing w:val="-14"/>
          <w:w w:val="105"/>
        </w:rPr>
        <w:t xml:space="preserve"> </w:t>
      </w:r>
      <w:r>
        <w:rPr>
          <w:color w:val="3A3939"/>
          <w:w w:val="105"/>
        </w:rPr>
        <w:t>the</w:t>
      </w:r>
      <w:r>
        <w:rPr>
          <w:color w:val="3A3939"/>
          <w:spacing w:val="-4"/>
          <w:w w:val="105"/>
        </w:rPr>
        <w:t xml:space="preserve"> </w:t>
      </w:r>
      <w:r>
        <w:rPr>
          <w:color w:val="3A3939"/>
          <w:w w:val="105"/>
        </w:rPr>
        <w:t>continent of</w:t>
      </w:r>
      <w:r>
        <w:rPr>
          <w:color w:val="3A3939"/>
          <w:spacing w:val="-4"/>
          <w:w w:val="105"/>
        </w:rPr>
        <w:t xml:space="preserve"> </w:t>
      </w:r>
      <w:r>
        <w:rPr>
          <w:color w:val="3A3939"/>
          <w:w w:val="105"/>
        </w:rPr>
        <w:t>Africa.</w:t>
      </w:r>
      <w:r>
        <w:rPr>
          <w:color w:val="3A3939"/>
          <w:spacing w:val="-19"/>
          <w:w w:val="105"/>
        </w:rPr>
        <w:t xml:space="preserve"> </w:t>
      </w:r>
      <w:r>
        <w:rPr>
          <w:color w:val="3A3939"/>
          <w:w w:val="105"/>
        </w:rPr>
        <w:t>Discussion</w:t>
      </w:r>
      <w:r>
        <w:rPr>
          <w:color w:val="3A3939"/>
          <w:spacing w:val="-16"/>
          <w:w w:val="105"/>
        </w:rPr>
        <w:t xml:space="preserve"> </w:t>
      </w:r>
      <w:r>
        <w:rPr>
          <w:color w:val="3A3939"/>
          <w:w w:val="105"/>
        </w:rPr>
        <w:t>topics</w:t>
      </w:r>
      <w:r>
        <w:rPr>
          <w:color w:val="3A3939"/>
          <w:spacing w:val="-13"/>
          <w:w w:val="105"/>
        </w:rPr>
        <w:t xml:space="preserve"> </w:t>
      </w:r>
      <w:r>
        <w:rPr>
          <w:color w:val="3A3939"/>
          <w:w w:val="105"/>
        </w:rPr>
        <w:t>shall</w:t>
      </w:r>
      <w:r>
        <w:rPr>
          <w:color w:val="3A3939"/>
          <w:spacing w:val="-16"/>
          <w:w w:val="105"/>
        </w:rPr>
        <w:t xml:space="preserve"> </w:t>
      </w:r>
      <w:r>
        <w:rPr>
          <w:color w:val="3A3939"/>
          <w:w w:val="105"/>
        </w:rPr>
        <w:t>include</w:t>
      </w:r>
      <w:r>
        <w:rPr>
          <w:color w:val="3A3939"/>
          <w:spacing w:val="-2"/>
          <w:w w:val="105"/>
        </w:rPr>
        <w:t xml:space="preserve"> </w:t>
      </w:r>
      <w:r>
        <w:rPr>
          <w:color w:val="3A3939"/>
          <w:w w:val="105"/>
        </w:rPr>
        <w:t>but not limited</w:t>
      </w:r>
      <w:r>
        <w:rPr>
          <w:color w:val="3A3939"/>
          <w:spacing w:val="-14"/>
          <w:w w:val="105"/>
        </w:rPr>
        <w:t xml:space="preserve"> </w:t>
      </w:r>
      <w:r>
        <w:rPr>
          <w:color w:val="3A3939"/>
          <w:w w:val="105"/>
        </w:rPr>
        <w:t>to:</w:t>
      </w:r>
    </w:p>
    <w:p w14:paraId="5DB70A20">
      <w:pPr>
        <w:pStyle w:val="6"/>
        <w:spacing w:before="75" w:line="288" w:lineRule="auto"/>
        <w:ind w:left="1287" w:right="1279" w:hanging="1"/>
        <w:jc w:val="both"/>
      </w:pPr>
      <w:r>
        <w:rPr>
          <w:b/>
          <w:color w:val="3A3939"/>
          <w:w w:val="105"/>
          <w:sz w:val="24"/>
        </w:rPr>
        <w:t>Finance</w:t>
      </w:r>
      <w:r>
        <w:rPr>
          <w:b/>
          <w:color w:val="3A3939"/>
          <w:spacing w:val="-12"/>
          <w:w w:val="105"/>
          <w:sz w:val="24"/>
        </w:rPr>
        <w:t xml:space="preserve"> </w:t>
      </w:r>
      <w:r>
        <w:rPr>
          <w:b/>
          <w:color w:val="3A3939"/>
          <w:w w:val="105"/>
          <w:sz w:val="24"/>
        </w:rPr>
        <w:t>and</w:t>
      </w:r>
      <w:r>
        <w:rPr>
          <w:b/>
          <w:color w:val="3A3939"/>
          <w:spacing w:val="-14"/>
          <w:w w:val="105"/>
          <w:sz w:val="24"/>
        </w:rPr>
        <w:t xml:space="preserve"> </w:t>
      </w:r>
      <w:r>
        <w:rPr>
          <w:b/>
          <w:color w:val="3A3939"/>
          <w:w w:val="105"/>
          <w:sz w:val="24"/>
        </w:rPr>
        <w:t>Economy:</w:t>
      </w:r>
      <w:r>
        <w:rPr>
          <w:b/>
          <w:color w:val="3A3939"/>
          <w:spacing w:val="-7"/>
          <w:w w:val="105"/>
          <w:sz w:val="24"/>
        </w:rPr>
        <w:t xml:space="preserve"> </w:t>
      </w:r>
      <w:r>
        <w:rPr>
          <w:color w:val="3A3939"/>
          <w:w w:val="105"/>
        </w:rPr>
        <w:t>Unlocking</w:t>
      </w:r>
      <w:r>
        <w:rPr>
          <w:color w:val="3A3939"/>
          <w:spacing w:val="-19"/>
          <w:w w:val="105"/>
        </w:rPr>
        <w:t xml:space="preserve"> </w:t>
      </w:r>
      <w:r>
        <w:rPr>
          <w:color w:val="3A3939"/>
          <w:w w:val="105"/>
        </w:rPr>
        <w:t>Africa's</w:t>
      </w:r>
      <w:r>
        <w:rPr>
          <w:color w:val="3A3939"/>
          <w:spacing w:val="-12"/>
          <w:w w:val="105"/>
        </w:rPr>
        <w:t xml:space="preserve"> </w:t>
      </w:r>
      <w:r>
        <w:rPr>
          <w:color w:val="3A3939"/>
          <w:w w:val="105"/>
        </w:rPr>
        <w:t>economic</w:t>
      </w:r>
      <w:r>
        <w:rPr>
          <w:color w:val="3A3939"/>
          <w:spacing w:val="-2"/>
          <w:w w:val="105"/>
        </w:rPr>
        <w:t xml:space="preserve"> </w:t>
      </w:r>
      <w:r>
        <w:rPr>
          <w:color w:val="3A3939"/>
          <w:w w:val="105"/>
        </w:rPr>
        <w:t>potential</w:t>
      </w:r>
      <w:r>
        <w:rPr>
          <w:color w:val="3A3939"/>
          <w:spacing w:val="-10"/>
          <w:w w:val="105"/>
        </w:rPr>
        <w:t xml:space="preserve"> </w:t>
      </w:r>
      <w:r>
        <w:rPr>
          <w:color w:val="3A3939"/>
          <w:w w:val="105"/>
        </w:rPr>
        <w:t>through</w:t>
      </w:r>
      <w:r>
        <w:rPr>
          <w:color w:val="3A3939"/>
          <w:spacing w:val="-9"/>
          <w:w w:val="105"/>
        </w:rPr>
        <w:t xml:space="preserve"> </w:t>
      </w:r>
      <w:r>
        <w:rPr>
          <w:color w:val="3A3939"/>
          <w:w w:val="105"/>
        </w:rPr>
        <w:t>innovative financing, entrepreneurship</w:t>
      </w:r>
      <w:r>
        <w:rPr>
          <w:color w:val="3A3939"/>
          <w:spacing w:val="-8"/>
          <w:w w:val="105"/>
        </w:rPr>
        <w:t xml:space="preserve"> </w:t>
      </w:r>
      <w:r>
        <w:rPr>
          <w:color w:val="3A3939"/>
          <w:w w:val="105"/>
        </w:rPr>
        <w:t>and</w:t>
      </w:r>
      <w:r>
        <w:rPr>
          <w:color w:val="3A3939"/>
          <w:spacing w:val="-23"/>
          <w:w w:val="105"/>
        </w:rPr>
        <w:t xml:space="preserve"> </w:t>
      </w:r>
      <w:r>
        <w:rPr>
          <w:color w:val="3A3939"/>
          <w:w w:val="105"/>
        </w:rPr>
        <w:t>investment.</w:t>
      </w:r>
    </w:p>
    <w:p w14:paraId="52E82AD3">
      <w:pPr>
        <w:spacing w:before="89" w:line="288" w:lineRule="auto"/>
        <w:ind w:left="1295" w:right="1275" w:hanging="8"/>
        <w:jc w:val="both"/>
        <w:rPr>
          <w:sz w:val="25"/>
        </w:rPr>
      </w:pPr>
      <w:r>
        <w:rPr>
          <w:b/>
          <w:color w:val="3A3939"/>
          <w:sz w:val="24"/>
        </w:rPr>
        <w:t xml:space="preserve">Security and Peace Building: </w:t>
      </w:r>
      <w:r>
        <w:rPr>
          <w:color w:val="3A3939"/>
          <w:sz w:val="25"/>
        </w:rPr>
        <w:t>Promoting peace, security, and stability to drive development in Africa.</w:t>
      </w:r>
    </w:p>
    <w:p w14:paraId="31DA4E0C">
      <w:pPr>
        <w:pStyle w:val="6"/>
        <w:spacing w:before="169" w:line="283" w:lineRule="auto"/>
        <w:ind w:left="1294" w:right="1284" w:hanging="9"/>
        <w:jc w:val="both"/>
      </w:pPr>
      <w:r>
        <w:rPr>
          <w:b/>
          <w:color w:val="3A3939"/>
          <w:sz w:val="24"/>
        </w:rPr>
        <w:t xml:space="preserve">Politics and Governance: </w:t>
      </w:r>
      <w:r>
        <w:rPr>
          <w:color w:val="3A3939"/>
        </w:rPr>
        <w:t xml:space="preserve">Strengthening institutions, promoting good governance, </w:t>
      </w:r>
      <w:r>
        <w:rPr>
          <w:color w:val="3A3939"/>
          <w:w w:val="105"/>
        </w:rPr>
        <w:t>and</w:t>
      </w:r>
      <w:r>
        <w:rPr>
          <w:color w:val="3A3939"/>
          <w:spacing w:val="-19"/>
          <w:w w:val="105"/>
        </w:rPr>
        <w:t xml:space="preserve"> </w:t>
      </w:r>
      <w:r>
        <w:rPr>
          <w:color w:val="3A3939"/>
          <w:w w:val="105"/>
        </w:rPr>
        <w:t>ensuring</w:t>
      </w:r>
      <w:r>
        <w:rPr>
          <w:color w:val="3A3939"/>
          <w:spacing w:val="-24"/>
          <w:w w:val="105"/>
        </w:rPr>
        <w:t xml:space="preserve"> </w:t>
      </w:r>
      <w:r>
        <w:rPr>
          <w:color w:val="3A3939"/>
          <w:w w:val="105"/>
        </w:rPr>
        <w:t>accountability</w:t>
      </w:r>
      <w:r>
        <w:rPr>
          <w:color w:val="3A3939"/>
          <w:spacing w:val="-24"/>
          <w:w w:val="105"/>
        </w:rPr>
        <w:t xml:space="preserve"> </w:t>
      </w:r>
      <w:r>
        <w:rPr>
          <w:color w:val="3A3939"/>
          <w:w w:val="105"/>
        </w:rPr>
        <w:t>to drive</w:t>
      </w:r>
      <w:r>
        <w:rPr>
          <w:color w:val="3A3939"/>
          <w:spacing w:val="-14"/>
          <w:w w:val="105"/>
        </w:rPr>
        <w:t xml:space="preserve"> </w:t>
      </w:r>
      <w:r>
        <w:rPr>
          <w:color w:val="3A3939"/>
          <w:w w:val="105"/>
        </w:rPr>
        <w:t>development.</w:t>
      </w:r>
    </w:p>
    <w:p w14:paraId="303CEBAF">
      <w:pPr>
        <w:spacing w:before="129" w:line="283" w:lineRule="auto"/>
        <w:ind w:left="1287" w:right="1271" w:hanging="2"/>
        <w:jc w:val="both"/>
        <w:rPr>
          <w:sz w:val="25"/>
        </w:rPr>
      </w:pPr>
      <w:r>
        <w:rPr>
          <w:b/>
          <w:color w:val="3A3939"/>
          <w:sz w:val="24"/>
        </w:rPr>
        <w:t xml:space="preserve">Community Leadership: </w:t>
      </w:r>
      <w:r>
        <w:rPr>
          <w:color w:val="3A3939"/>
          <w:sz w:val="25"/>
        </w:rPr>
        <w:t>Empowering</w:t>
      </w:r>
      <w:r>
        <w:rPr>
          <w:color w:val="3A3939"/>
          <w:spacing w:val="-13"/>
          <w:sz w:val="25"/>
        </w:rPr>
        <w:t xml:space="preserve"> </w:t>
      </w:r>
      <w:r>
        <w:rPr>
          <w:color w:val="3A3939"/>
          <w:sz w:val="25"/>
        </w:rPr>
        <w:t>community leaders</w:t>
      </w:r>
      <w:r>
        <w:rPr>
          <w:color w:val="3A3939"/>
          <w:spacing w:val="-2"/>
          <w:sz w:val="25"/>
        </w:rPr>
        <w:t xml:space="preserve"> </w:t>
      </w:r>
      <w:r>
        <w:rPr>
          <w:color w:val="3A3939"/>
          <w:sz w:val="25"/>
        </w:rPr>
        <w:t>to</w:t>
      </w:r>
      <w:r>
        <w:rPr>
          <w:color w:val="3A3939"/>
          <w:spacing w:val="36"/>
          <w:sz w:val="25"/>
        </w:rPr>
        <w:t xml:space="preserve"> </w:t>
      </w:r>
      <w:r>
        <w:rPr>
          <w:color w:val="3A3939"/>
          <w:sz w:val="25"/>
        </w:rPr>
        <w:t>drive</w:t>
      </w:r>
      <w:r>
        <w:rPr>
          <w:color w:val="3A3939"/>
          <w:spacing w:val="-2"/>
          <w:sz w:val="25"/>
        </w:rPr>
        <w:t xml:space="preserve"> </w:t>
      </w:r>
      <w:r>
        <w:rPr>
          <w:color w:val="3A3939"/>
          <w:sz w:val="25"/>
        </w:rPr>
        <w:t>development</w:t>
      </w:r>
      <w:r>
        <w:rPr>
          <w:color w:val="3A3939"/>
          <w:spacing w:val="35"/>
          <w:sz w:val="25"/>
        </w:rPr>
        <w:t xml:space="preserve"> </w:t>
      </w:r>
      <w:r>
        <w:rPr>
          <w:color w:val="3A3939"/>
          <w:sz w:val="25"/>
        </w:rPr>
        <w:t>and promote social</w:t>
      </w:r>
      <w:r>
        <w:rPr>
          <w:color w:val="3A3939"/>
          <w:spacing w:val="-5"/>
          <w:sz w:val="25"/>
        </w:rPr>
        <w:t xml:space="preserve"> </w:t>
      </w:r>
      <w:r>
        <w:rPr>
          <w:color w:val="3A3939"/>
          <w:sz w:val="25"/>
        </w:rPr>
        <w:t>cohesion.</w:t>
      </w:r>
    </w:p>
    <w:p w14:paraId="4313F930">
      <w:pPr>
        <w:spacing w:before="172" w:line="288" w:lineRule="auto"/>
        <w:ind w:left="1293" w:right="1271" w:hanging="8"/>
        <w:jc w:val="both"/>
        <w:rPr>
          <w:sz w:val="25"/>
        </w:rPr>
      </w:pPr>
      <w:r>
        <w:rPr>
          <w:b/>
          <w:color w:val="3A3939"/>
          <w:sz w:val="24"/>
        </w:rPr>
        <w:t xml:space="preserve">Education and Skills Development: </w:t>
      </w:r>
      <w:r>
        <w:rPr>
          <w:color w:val="3A3939"/>
          <w:sz w:val="25"/>
        </w:rPr>
        <w:t xml:space="preserve">Promoting education, skills development, and </w:t>
      </w:r>
      <w:r>
        <w:rPr>
          <w:color w:val="3A3939"/>
          <w:w w:val="105"/>
          <w:sz w:val="25"/>
        </w:rPr>
        <w:t>capacity</w:t>
      </w:r>
      <w:r>
        <w:rPr>
          <w:color w:val="3A3939"/>
          <w:spacing w:val="-6"/>
          <w:w w:val="105"/>
          <w:sz w:val="25"/>
        </w:rPr>
        <w:t xml:space="preserve"> </w:t>
      </w:r>
      <w:r>
        <w:rPr>
          <w:color w:val="3A3939"/>
          <w:w w:val="105"/>
          <w:sz w:val="25"/>
        </w:rPr>
        <w:t>building</w:t>
      </w:r>
      <w:r>
        <w:rPr>
          <w:color w:val="3A3939"/>
          <w:spacing w:val="-36"/>
          <w:w w:val="105"/>
          <w:sz w:val="25"/>
        </w:rPr>
        <w:t xml:space="preserve"> </w:t>
      </w:r>
      <w:r>
        <w:rPr>
          <w:color w:val="3A3939"/>
          <w:w w:val="105"/>
          <w:sz w:val="25"/>
        </w:rPr>
        <w:t>to drive</w:t>
      </w:r>
      <w:r>
        <w:rPr>
          <w:color w:val="3A3939"/>
          <w:spacing w:val="-16"/>
          <w:w w:val="105"/>
          <w:sz w:val="25"/>
        </w:rPr>
        <w:t xml:space="preserve"> </w:t>
      </w:r>
      <w:r>
        <w:rPr>
          <w:color w:val="3A3939"/>
          <w:w w:val="105"/>
          <w:sz w:val="25"/>
        </w:rPr>
        <w:t>human</w:t>
      </w:r>
      <w:r>
        <w:rPr>
          <w:color w:val="3A3939"/>
          <w:spacing w:val="-6"/>
          <w:w w:val="105"/>
          <w:sz w:val="25"/>
        </w:rPr>
        <w:t xml:space="preserve"> </w:t>
      </w:r>
      <w:r>
        <w:rPr>
          <w:color w:val="3A3939"/>
          <w:w w:val="105"/>
          <w:sz w:val="25"/>
        </w:rPr>
        <w:t>development.</w:t>
      </w:r>
    </w:p>
    <w:p w14:paraId="10065011">
      <w:pPr>
        <w:spacing w:before="140"/>
        <w:ind w:left="1286" w:right="0" w:firstLine="0"/>
        <w:jc w:val="both"/>
        <w:rPr>
          <w:sz w:val="25"/>
        </w:rPr>
      </w:pPr>
      <w:r>
        <w:rPr>
          <w:b/>
          <w:color w:val="3A3939"/>
          <w:sz w:val="24"/>
        </w:rPr>
        <w:t>Health and</w:t>
      </w:r>
      <w:r>
        <w:rPr>
          <w:b/>
          <w:color w:val="3A3939"/>
          <w:spacing w:val="7"/>
          <w:sz w:val="24"/>
        </w:rPr>
        <w:t xml:space="preserve"> </w:t>
      </w:r>
      <w:r>
        <w:rPr>
          <w:b/>
          <w:color w:val="3A3939"/>
          <w:sz w:val="24"/>
        </w:rPr>
        <w:t>Well-being:</w:t>
      </w:r>
      <w:r>
        <w:rPr>
          <w:b/>
          <w:color w:val="3A3939"/>
          <w:spacing w:val="14"/>
          <w:sz w:val="24"/>
        </w:rPr>
        <w:t xml:space="preserve"> </w:t>
      </w:r>
      <w:r>
        <w:rPr>
          <w:color w:val="3A3939"/>
          <w:sz w:val="25"/>
        </w:rPr>
        <w:t>Improving</w:t>
      </w:r>
      <w:r>
        <w:rPr>
          <w:color w:val="3A3939"/>
          <w:spacing w:val="4"/>
          <w:sz w:val="25"/>
        </w:rPr>
        <w:t xml:space="preserve"> </w:t>
      </w:r>
      <w:r>
        <w:rPr>
          <w:color w:val="3A3939"/>
          <w:sz w:val="25"/>
        </w:rPr>
        <w:t>healthcare</w:t>
      </w:r>
      <w:r>
        <w:rPr>
          <w:color w:val="3A3939"/>
          <w:spacing w:val="26"/>
          <w:sz w:val="25"/>
        </w:rPr>
        <w:t xml:space="preserve"> </w:t>
      </w:r>
      <w:r>
        <w:rPr>
          <w:color w:val="3A3939"/>
          <w:sz w:val="25"/>
        </w:rPr>
        <w:t>outcomes</w:t>
      </w:r>
      <w:r>
        <w:rPr>
          <w:color w:val="3A3939"/>
          <w:spacing w:val="21"/>
          <w:sz w:val="25"/>
        </w:rPr>
        <w:t xml:space="preserve"> </w:t>
      </w:r>
      <w:r>
        <w:rPr>
          <w:color w:val="3A3939"/>
          <w:sz w:val="25"/>
        </w:rPr>
        <w:t>and</w:t>
      </w:r>
      <w:r>
        <w:rPr>
          <w:color w:val="3A3939"/>
          <w:spacing w:val="-4"/>
          <w:sz w:val="25"/>
        </w:rPr>
        <w:t xml:space="preserve"> </w:t>
      </w:r>
      <w:r>
        <w:rPr>
          <w:color w:val="3A3939"/>
          <w:sz w:val="25"/>
        </w:rPr>
        <w:t>promoting</w:t>
      </w:r>
      <w:r>
        <w:rPr>
          <w:color w:val="3A3939"/>
          <w:spacing w:val="-14"/>
          <w:sz w:val="25"/>
        </w:rPr>
        <w:t xml:space="preserve"> </w:t>
      </w:r>
      <w:r>
        <w:rPr>
          <w:color w:val="3A3939"/>
          <w:sz w:val="25"/>
        </w:rPr>
        <w:t>well-</w:t>
      </w:r>
      <w:r>
        <w:rPr>
          <w:color w:val="3A3939"/>
          <w:spacing w:val="-2"/>
          <w:sz w:val="25"/>
        </w:rPr>
        <w:t>being.</w:t>
      </w:r>
    </w:p>
    <w:p w14:paraId="5153BA75">
      <w:pPr>
        <w:pStyle w:val="6"/>
        <w:spacing w:before="16"/>
      </w:pPr>
    </w:p>
    <w:p w14:paraId="152D3D4A">
      <w:pPr>
        <w:spacing w:before="0" w:line="283" w:lineRule="auto"/>
        <w:ind w:left="1296" w:right="1269" w:hanging="10"/>
        <w:jc w:val="both"/>
        <w:rPr>
          <w:sz w:val="25"/>
        </w:rPr>
      </w:pPr>
      <w:r>
        <w:rPr>
          <w:b/>
          <w:color w:val="3A3939"/>
          <w:w w:val="105"/>
          <w:sz w:val="24"/>
        </w:rPr>
        <w:t xml:space="preserve">Environmental Sustainability: </w:t>
      </w:r>
      <w:r>
        <w:rPr>
          <w:color w:val="3A3939"/>
          <w:w w:val="105"/>
          <w:sz w:val="25"/>
        </w:rPr>
        <w:t xml:space="preserve">Addressing climate change, conservation, and </w:t>
      </w:r>
      <w:r>
        <w:rPr>
          <w:color w:val="3A3939"/>
          <w:spacing w:val="-2"/>
          <w:w w:val="105"/>
          <w:sz w:val="25"/>
        </w:rPr>
        <w:t>sustainable</w:t>
      </w:r>
      <w:r>
        <w:rPr>
          <w:color w:val="3A3939"/>
          <w:spacing w:val="-16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resource</w:t>
      </w:r>
      <w:r>
        <w:rPr>
          <w:color w:val="3A3939"/>
          <w:spacing w:val="-29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management</w:t>
      </w:r>
      <w:r>
        <w:rPr>
          <w:color w:val="3A3939"/>
          <w:spacing w:val="-7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to ensure</w:t>
      </w:r>
      <w:r>
        <w:rPr>
          <w:color w:val="3A3939"/>
          <w:spacing w:val="-27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a</w:t>
      </w:r>
      <w:r>
        <w:rPr>
          <w:color w:val="3A3939"/>
          <w:spacing w:val="-34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green</w:t>
      </w:r>
      <w:r>
        <w:rPr>
          <w:color w:val="3A3939"/>
          <w:spacing w:val="-32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and</w:t>
      </w:r>
      <w:r>
        <w:rPr>
          <w:color w:val="3A3939"/>
          <w:spacing w:val="-30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resilient</w:t>
      </w:r>
      <w:r>
        <w:rPr>
          <w:color w:val="3A3939"/>
          <w:spacing w:val="-19"/>
          <w:w w:val="105"/>
          <w:sz w:val="25"/>
        </w:rPr>
        <w:t xml:space="preserve"> </w:t>
      </w:r>
      <w:r>
        <w:rPr>
          <w:color w:val="3A3939"/>
          <w:spacing w:val="-2"/>
          <w:w w:val="105"/>
          <w:sz w:val="25"/>
        </w:rPr>
        <w:t>world.</w:t>
      </w:r>
    </w:p>
    <w:p w14:paraId="3CC1EEBD">
      <w:pPr>
        <w:pStyle w:val="6"/>
        <w:spacing w:before="168"/>
      </w:pPr>
    </w:p>
    <w:p w14:paraId="61F472BF">
      <w:pPr>
        <w:spacing w:before="1"/>
        <w:ind w:left="1284" w:right="0" w:firstLine="0"/>
        <w:jc w:val="both"/>
        <w:rPr>
          <w:b/>
          <w:sz w:val="24"/>
        </w:rPr>
      </w:pPr>
      <w:r>
        <w:rPr>
          <w:b/>
          <w:color w:val="3A3939"/>
          <w:sz w:val="24"/>
        </w:rPr>
        <w:t>The</w:t>
      </w:r>
      <w:r>
        <w:rPr>
          <w:b/>
          <w:color w:val="3A3939"/>
          <w:spacing w:val="-36"/>
          <w:sz w:val="24"/>
        </w:rPr>
        <w:t xml:space="preserve"> </w:t>
      </w:r>
      <w:r>
        <w:rPr>
          <w:b/>
          <w:color w:val="3A3939"/>
          <w:sz w:val="24"/>
        </w:rPr>
        <w:t>Keynote</w:t>
      </w:r>
      <w:r>
        <w:rPr>
          <w:b/>
          <w:color w:val="3A3939"/>
          <w:spacing w:val="-13"/>
          <w:sz w:val="24"/>
        </w:rPr>
        <w:t xml:space="preserve"> </w:t>
      </w:r>
      <w:r>
        <w:rPr>
          <w:b/>
          <w:color w:val="3A3939"/>
          <w:spacing w:val="-2"/>
          <w:sz w:val="24"/>
        </w:rPr>
        <w:t>Address</w:t>
      </w:r>
    </w:p>
    <w:p w14:paraId="7B8D39A6">
      <w:pPr>
        <w:pStyle w:val="6"/>
        <w:spacing w:before="53" w:line="288" w:lineRule="auto"/>
        <w:ind w:left="1287" w:right="1272" w:firstLine="6"/>
        <w:jc w:val="both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1038860</wp:posOffset>
            </wp:positionV>
            <wp:extent cx="7556500" cy="1195070"/>
            <wp:effectExtent l="0" t="0" r="0" b="0"/>
            <wp:wrapNone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939"/>
        </w:rPr>
        <w:t>We are pleased to inform you that provision has been made for you to present a keynote address during</w:t>
      </w:r>
      <w:r>
        <w:rPr>
          <w:color w:val="3A3939"/>
          <w:spacing w:val="-17"/>
        </w:rPr>
        <w:t xml:space="preserve"> </w:t>
      </w:r>
      <w:r>
        <w:rPr>
          <w:color w:val="3A3939"/>
        </w:rPr>
        <w:t>the event. Also,</w:t>
      </w:r>
      <w:r>
        <w:rPr>
          <w:color w:val="3A3939"/>
          <w:spacing w:val="-1"/>
        </w:rPr>
        <w:t xml:space="preserve"> </w:t>
      </w:r>
      <w:r>
        <w:rPr>
          <w:color w:val="3A3939"/>
        </w:rPr>
        <w:t>your institution will be expected to</w:t>
      </w:r>
      <w:r>
        <w:rPr>
          <w:color w:val="3A3939"/>
          <w:spacing w:val="40"/>
        </w:rPr>
        <w:t xml:space="preserve"> </w:t>
      </w:r>
      <w:r>
        <w:rPr>
          <w:color w:val="3A3939"/>
        </w:rPr>
        <w:t>use this opportunity and highlight your achievements and the impact it has made on the economy and</w:t>
      </w:r>
      <w:r>
        <w:rPr>
          <w:color w:val="3A3939"/>
          <w:spacing w:val="-4"/>
        </w:rPr>
        <w:t xml:space="preserve"> </w:t>
      </w:r>
      <w:r>
        <w:rPr>
          <w:color w:val="3A3939"/>
        </w:rPr>
        <w:t>humanity in general.</w:t>
      </w:r>
    </w:p>
    <w:p w14:paraId="70884644">
      <w:pPr>
        <w:spacing w:after="0" w:line="288" w:lineRule="auto"/>
        <w:jc w:val="both"/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6D63E027">
      <w:pPr>
        <w:pStyle w:val="2"/>
      </w:pPr>
      <w:bookmarkStart w:id="3" w:name="Page 4"/>
      <w:bookmarkEnd w:id="3"/>
      <w:r>
        <w:rPr>
          <w:color w:val="FBFBFB"/>
          <w:w w:val="110"/>
          <w:shd w:val="clear" w:color="auto" w:fill="31C732"/>
        </w:rPr>
        <w:t>THE</w:t>
      </w:r>
      <w:r>
        <w:rPr>
          <w:color w:val="FBFBFB"/>
          <w:spacing w:val="-27"/>
          <w:w w:val="110"/>
          <w:shd w:val="clear" w:color="auto" w:fill="31C732"/>
        </w:rPr>
        <w:t xml:space="preserve"> </w:t>
      </w:r>
      <w:r>
        <w:rPr>
          <w:color w:val="FBFBFB"/>
          <w:spacing w:val="-2"/>
          <w:w w:val="110"/>
          <w:shd w:val="clear" w:color="auto" w:fill="31C732"/>
        </w:rPr>
        <w:t>INVITATION</w:t>
      </w:r>
    </w:p>
    <w:p w14:paraId="02700590">
      <w:pPr>
        <w:pStyle w:val="6"/>
        <w:spacing w:before="8"/>
        <w:rPr>
          <w:b/>
          <w:sz w:val="8"/>
        </w:rPr>
      </w:pPr>
      <w: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78740</wp:posOffset>
                </wp:positionV>
                <wp:extent cx="3309620" cy="1270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297.95pt;margin-top:6.2pt;height:0.1pt;width:260.6pt;mso-position-horizontal-relative:page;mso-wrap-distance-bottom:0pt;mso-wrap-distance-top:0pt;z-index:-251630592;mso-width-relative:page;mso-height-relative:page;" filled="f" stroked="t" coordsize="3309620,1" o:gfxdata="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vQXaN1wAAAAoBAAAPAAAA&#10;AAAAAAEAIAAAACIAAABkcnMvZG93bnJldi54bWxQSwECFAAUAAAACACHTuJACiCbJhYCAAB9BAAA&#10;DgAAAAAAAAABACAAAAAmAQAAZHJzL2Uyb0RvYy54bWxQSwUGAAAAAAYABgBZAQAArgUAAAAA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E670A20">
      <w:pPr>
        <w:pStyle w:val="6"/>
        <w:spacing w:before="505" w:line="235" w:lineRule="auto"/>
        <w:ind w:left="1285" w:right="1287" w:firstLine="3"/>
        <w:jc w:val="both"/>
      </w:pPr>
      <w:r>
        <w:rPr>
          <w:color w:val="3B3B39"/>
        </w:rPr>
        <w:t>Your Institution may also wish</w:t>
      </w:r>
      <w:r>
        <w:rPr>
          <w:color w:val="3B3B39"/>
          <w:spacing w:val="-5"/>
        </w:rPr>
        <w:t xml:space="preserve"> </w:t>
      </w:r>
      <w:r>
        <w:rPr>
          <w:color w:val="3B3B39"/>
        </w:rPr>
        <w:t xml:space="preserve">to take advantage of the conference sponsorship for </w:t>
      </w:r>
      <w:r>
        <w:rPr>
          <w:color w:val="3B3B39"/>
          <w:w w:val="105"/>
        </w:rPr>
        <w:t>the, branding, exhibition opportunities of your products and services during</w:t>
      </w:r>
      <w:r>
        <w:rPr>
          <w:color w:val="3B3B39"/>
          <w:spacing w:val="-1"/>
          <w:w w:val="105"/>
        </w:rPr>
        <w:t xml:space="preserve"> </w:t>
      </w:r>
      <w:r>
        <w:rPr>
          <w:color w:val="3B3B39"/>
          <w:w w:val="105"/>
        </w:rPr>
        <w:t>the event.</w:t>
      </w:r>
      <w:r>
        <w:rPr>
          <w:color w:val="3B3B39"/>
          <w:spacing w:val="40"/>
          <w:w w:val="105"/>
        </w:rPr>
        <w:t xml:space="preserve"> </w:t>
      </w:r>
      <w:r>
        <w:rPr>
          <w:color w:val="3B3B39"/>
          <w:w w:val="105"/>
        </w:rPr>
        <w:t>(See</w:t>
      </w:r>
      <w:r>
        <w:rPr>
          <w:color w:val="3B3B39"/>
          <w:spacing w:val="-2"/>
          <w:w w:val="105"/>
        </w:rPr>
        <w:t xml:space="preserve"> </w:t>
      </w:r>
      <w:r>
        <w:rPr>
          <w:color w:val="3B3B39"/>
          <w:w w:val="105"/>
        </w:rPr>
        <w:t>details/conditionattached)</w:t>
      </w:r>
      <w:r>
        <w:rPr>
          <w:color w:val="666662"/>
          <w:w w:val="105"/>
        </w:rPr>
        <w:t>.</w:t>
      </w:r>
    </w:p>
    <w:p w14:paraId="1C59EA73">
      <w:pPr>
        <w:spacing w:before="254"/>
        <w:ind w:left="1285" w:right="0" w:firstLine="0"/>
        <w:jc w:val="left"/>
        <w:rPr>
          <w:b/>
          <w:sz w:val="25"/>
        </w:rPr>
      </w:pPr>
      <w:r>
        <w:rPr>
          <w:b/>
          <w:color w:val="3B3B39"/>
          <w:spacing w:val="-4"/>
          <w:sz w:val="25"/>
        </w:rPr>
        <w:t>Our</w:t>
      </w:r>
      <w:r>
        <w:rPr>
          <w:b/>
          <w:color w:val="3B3B39"/>
          <w:spacing w:val="-30"/>
          <w:sz w:val="25"/>
        </w:rPr>
        <w:t xml:space="preserve"> </w:t>
      </w:r>
      <w:r>
        <w:rPr>
          <w:b/>
          <w:color w:val="3B3B39"/>
          <w:spacing w:val="-2"/>
          <w:sz w:val="25"/>
        </w:rPr>
        <w:t>Request</w:t>
      </w:r>
    </w:p>
    <w:p w14:paraId="2BA817BE">
      <w:pPr>
        <w:pStyle w:val="6"/>
        <w:spacing w:before="52"/>
        <w:ind w:left="1292"/>
      </w:pPr>
      <w:r>
        <w:rPr>
          <w:color w:val="3B3B39"/>
        </w:rPr>
        <w:t>By</w:t>
      </w:r>
      <w:r>
        <w:rPr>
          <w:color w:val="3B3B39"/>
          <w:spacing w:val="-31"/>
        </w:rPr>
        <w:t xml:space="preserve"> </w:t>
      </w:r>
      <w:r>
        <w:rPr>
          <w:color w:val="3B3B39"/>
        </w:rPr>
        <w:t>this</w:t>
      </w:r>
      <w:r>
        <w:rPr>
          <w:color w:val="3B3B39"/>
          <w:spacing w:val="-25"/>
        </w:rPr>
        <w:t xml:space="preserve"> </w:t>
      </w:r>
      <w:r>
        <w:rPr>
          <w:color w:val="3B3B39"/>
        </w:rPr>
        <w:t>letter,</w:t>
      </w:r>
      <w:r>
        <w:rPr>
          <w:color w:val="3B3B39"/>
          <w:spacing w:val="-31"/>
        </w:rPr>
        <w:t xml:space="preserve"> </w:t>
      </w:r>
      <w:r>
        <w:rPr>
          <w:color w:val="3B3B39"/>
        </w:rPr>
        <w:t>the</w:t>
      </w:r>
      <w:r>
        <w:rPr>
          <w:color w:val="3B3B39"/>
          <w:spacing w:val="-11"/>
        </w:rPr>
        <w:t xml:space="preserve"> </w:t>
      </w:r>
      <w:r>
        <w:rPr>
          <w:color w:val="3B3B39"/>
        </w:rPr>
        <w:t>organizers</w:t>
      </w:r>
      <w:r>
        <w:rPr>
          <w:color w:val="3B3B39"/>
          <w:spacing w:val="-12"/>
        </w:rPr>
        <w:t xml:space="preserve"> </w:t>
      </w:r>
      <w:r>
        <w:rPr>
          <w:color w:val="3B3B39"/>
        </w:rPr>
        <w:t>wish</w:t>
      </w:r>
      <w:r>
        <w:rPr>
          <w:color w:val="3B3B39"/>
          <w:spacing w:val="-35"/>
        </w:rPr>
        <w:t xml:space="preserve"> </w:t>
      </w:r>
      <w:r>
        <w:rPr>
          <w:color w:val="3B3B39"/>
        </w:rPr>
        <w:t>to</w:t>
      </w:r>
      <w:r>
        <w:rPr>
          <w:color w:val="3B3B39"/>
          <w:spacing w:val="4"/>
        </w:rPr>
        <w:t xml:space="preserve"> </w:t>
      </w:r>
      <w:r>
        <w:rPr>
          <w:color w:val="3B3B39"/>
        </w:rPr>
        <w:t>request</w:t>
      </w:r>
      <w:r>
        <w:rPr>
          <w:color w:val="3B3B39"/>
          <w:spacing w:val="-5"/>
        </w:rPr>
        <w:t xml:space="preserve"> </w:t>
      </w:r>
      <w:r>
        <w:rPr>
          <w:color w:val="3B3B39"/>
        </w:rPr>
        <w:t>as</w:t>
      </w:r>
      <w:r>
        <w:rPr>
          <w:color w:val="3B3B39"/>
          <w:spacing w:val="-27"/>
        </w:rPr>
        <w:t xml:space="preserve"> </w:t>
      </w:r>
      <w:r>
        <w:rPr>
          <w:color w:val="3B3B39"/>
          <w:spacing w:val="-2"/>
        </w:rPr>
        <w:t>follows:</w:t>
      </w:r>
    </w:p>
    <w:p w14:paraId="1FDB7A8A">
      <w:pPr>
        <w:pStyle w:val="6"/>
        <w:spacing w:before="102"/>
      </w:pPr>
    </w:p>
    <w:p w14:paraId="32C6ECE7">
      <w:pPr>
        <w:pStyle w:val="8"/>
        <w:numPr>
          <w:ilvl w:val="0"/>
          <w:numId w:val="1"/>
        </w:numPr>
        <w:tabs>
          <w:tab w:val="left" w:pos="2001"/>
          <w:tab w:val="left" w:pos="2011"/>
        </w:tabs>
        <w:spacing w:before="0" w:after="0" w:line="288" w:lineRule="auto"/>
        <w:ind w:left="2001" w:right="1289" w:hanging="714"/>
        <w:jc w:val="both"/>
        <w:rPr>
          <w:sz w:val="25"/>
        </w:rPr>
      </w:pPr>
      <w:r>
        <w:rPr>
          <w:color w:val="3B3B39"/>
          <w:w w:val="105"/>
          <w:sz w:val="25"/>
        </w:rPr>
        <w:t>Mobilize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members</w:t>
      </w:r>
      <w:r>
        <w:rPr>
          <w:color w:val="3B3B39"/>
          <w:spacing w:val="-11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of</w:t>
      </w:r>
      <w:r>
        <w:rPr>
          <w:color w:val="3B3B39"/>
          <w:spacing w:val="-12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your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institution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under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your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management</w:t>
      </w:r>
      <w:r>
        <w:rPr>
          <w:color w:val="3B3B39"/>
          <w:spacing w:val="-5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to</w:t>
      </w:r>
      <w:r>
        <w:rPr>
          <w:color w:val="3B3B39"/>
          <w:spacing w:val="-1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participate in</w:t>
      </w:r>
      <w:r>
        <w:rPr>
          <w:color w:val="3B3B39"/>
          <w:spacing w:val="-12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the event.</w:t>
      </w:r>
    </w:p>
    <w:p w14:paraId="637232A5">
      <w:pPr>
        <w:pStyle w:val="8"/>
        <w:numPr>
          <w:ilvl w:val="0"/>
          <w:numId w:val="1"/>
        </w:numPr>
        <w:tabs>
          <w:tab w:val="left" w:pos="2000"/>
          <w:tab w:val="left" w:pos="2010"/>
        </w:tabs>
        <w:spacing w:before="0" w:after="0" w:line="283" w:lineRule="auto"/>
        <w:ind w:left="2000" w:right="1271" w:hanging="712"/>
        <w:jc w:val="both"/>
        <w:rPr>
          <w:sz w:val="25"/>
        </w:rPr>
      </w:pPr>
      <w:r>
        <w:rPr>
          <w:color w:val="3B3B39"/>
          <w:w w:val="105"/>
          <w:sz w:val="25"/>
        </w:rPr>
        <w:t>Forward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list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of</w:t>
      </w:r>
      <w:r>
        <w:rPr>
          <w:color w:val="3B3B39"/>
          <w:spacing w:val="-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participants</w:t>
      </w:r>
      <w:r>
        <w:rPr>
          <w:color w:val="3B3B39"/>
          <w:spacing w:val="-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from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your</w:t>
      </w:r>
      <w:r>
        <w:rPr>
          <w:color w:val="3B3B39"/>
          <w:spacing w:val="-17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institution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selected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to</w:t>
      </w:r>
      <w:r>
        <w:rPr>
          <w:color w:val="3B3B39"/>
          <w:spacing w:val="14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attend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the</w:t>
      </w:r>
      <w:r>
        <w:rPr>
          <w:color w:val="3B3B39"/>
          <w:spacing w:val="-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event to the organizers at your earliest convenience for proper planning and corporate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reception.</w:t>
      </w:r>
    </w:p>
    <w:p w14:paraId="75B1394D">
      <w:pPr>
        <w:pStyle w:val="6"/>
        <w:spacing w:before="32"/>
      </w:pPr>
    </w:p>
    <w:p w14:paraId="344D5518">
      <w:pPr>
        <w:pStyle w:val="8"/>
        <w:numPr>
          <w:ilvl w:val="0"/>
          <w:numId w:val="1"/>
        </w:numPr>
        <w:tabs>
          <w:tab w:val="left" w:pos="2000"/>
          <w:tab w:val="left" w:pos="2005"/>
        </w:tabs>
        <w:spacing w:before="0" w:after="0" w:line="283" w:lineRule="auto"/>
        <w:ind w:left="2000" w:right="1270" w:hanging="712"/>
        <w:jc w:val="both"/>
        <w:rPr>
          <w:sz w:val="25"/>
        </w:rPr>
      </w:pPr>
      <w:r>
        <w:rPr>
          <w:color w:val="3B3B39"/>
          <w:spacing w:val="-2"/>
          <w:w w:val="105"/>
          <w:sz w:val="25"/>
        </w:rPr>
        <w:t>Submit</w:t>
      </w:r>
      <w:r>
        <w:rPr>
          <w:color w:val="3B3B39"/>
          <w:spacing w:val="-17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list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of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at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most</w:t>
      </w:r>
      <w:r>
        <w:rPr>
          <w:color w:val="3B3B39"/>
          <w:spacing w:val="-17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three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(3)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community</w:t>
      </w:r>
      <w:r>
        <w:rPr>
          <w:color w:val="3B3B39"/>
          <w:spacing w:val="20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developmental</w:t>
      </w:r>
      <w:r>
        <w:rPr>
          <w:color w:val="3B3B39"/>
          <w:spacing w:val="7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projects</w:t>
      </w:r>
      <w:r>
        <w:rPr>
          <w:color w:val="3B3B39"/>
          <w:spacing w:val="-17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>of</w:t>
      </w:r>
      <w:r>
        <w:rPr>
          <w:color w:val="3B3B39"/>
          <w:spacing w:val="-6"/>
          <w:w w:val="105"/>
          <w:sz w:val="25"/>
        </w:rPr>
        <w:t xml:space="preserve"> </w:t>
      </w:r>
      <w:r>
        <w:rPr>
          <w:color w:val="3B3B39"/>
          <w:spacing w:val="-2"/>
          <w:w w:val="105"/>
          <w:sz w:val="25"/>
        </w:rPr>
        <w:t xml:space="preserve">interest </w:t>
      </w:r>
      <w:r>
        <w:rPr>
          <w:color w:val="3B3B39"/>
          <w:sz w:val="25"/>
        </w:rPr>
        <w:t>desired for</w:t>
      </w:r>
      <w:r>
        <w:rPr>
          <w:color w:val="3B3B39"/>
          <w:spacing w:val="40"/>
          <w:sz w:val="25"/>
        </w:rPr>
        <w:t xml:space="preserve"> </w:t>
      </w:r>
      <w:r>
        <w:rPr>
          <w:color w:val="3B3B39"/>
          <w:sz w:val="25"/>
        </w:rPr>
        <w:t>implementation</w:t>
      </w:r>
      <w:r>
        <w:rPr>
          <w:color w:val="3B3B39"/>
          <w:spacing w:val="-18"/>
          <w:sz w:val="25"/>
        </w:rPr>
        <w:t xml:space="preserve"> </w:t>
      </w:r>
      <w:r>
        <w:rPr>
          <w:color w:val="3B3B39"/>
          <w:sz w:val="25"/>
        </w:rPr>
        <w:t>by</w:t>
      </w:r>
      <w:r>
        <w:rPr>
          <w:color w:val="3B3B39"/>
          <w:spacing w:val="-17"/>
          <w:sz w:val="25"/>
        </w:rPr>
        <w:t xml:space="preserve"> </w:t>
      </w:r>
      <w:r>
        <w:rPr>
          <w:color w:val="3B3B39"/>
          <w:sz w:val="25"/>
        </w:rPr>
        <w:t>the</w:t>
      </w:r>
      <w:r>
        <w:rPr>
          <w:color w:val="3B3B39"/>
          <w:spacing w:val="36"/>
          <w:sz w:val="25"/>
        </w:rPr>
        <w:t xml:space="preserve"> </w:t>
      </w:r>
      <w:r>
        <w:rPr>
          <w:color w:val="3B3B39"/>
          <w:sz w:val="25"/>
        </w:rPr>
        <w:t>project team</w:t>
      </w:r>
      <w:r>
        <w:rPr>
          <w:color w:val="3B3B39"/>
          <w:spacing w:val="-3"/>
          <w:sz w:val="25"/>
        </w:rPr>
        <w:t xml:space="preserve"> </w:t>
      </w:r>
      <w:r>
        <w:rPr>
          <w:color w:val="3B3B39"/>
          <w:sz w:val="25"/>
        </w:rPr>
        <w:t>on</w:t>
      </w:r>
      <w:r>
        <w:rPr>
          <w:color w:val="3B3B39"/>
          <w:spacing w:val="-1"/>
          <w:sz w:val="25"/>
        </w:rPr>
        <w:t xml:space="preserve"> </w:t>
      </w:r>
      <w:r>
        <w:rPr>
          <w:color w:val="3B3B39"/>
          <w:sz w:val="25"/>
        </w:rPr>
        <w:t>partnership basis,</w:t>
      </w:r>
      <w:r>
        <w:rPr>
          <w:color w:val="3B3B39"/>
          <w:spacing w:val="-9"/>
          <w:sz w:val="25"/>
        </w:rPr>
        <w:t xml:space="preserve"> </w:t>
      </w:r>
      <w:r>
        <w:rPr>
          <w:color w:val="3B3B39"/>
          <w:sz w:val="25"/>
        </w:rPr>
        <w:t>and</w:t>
      </w:r>
      <w:r>
        <w:rPr>
          <w:color w:val="3B3B39"/>
          <w:spacing w:val="-8"/>
          <w:sz w:val="25"/>
        </w:rPr>
        <w:t xml:space="preserve"> </w:t>
      </w:r>
      <w:r>
        <w:rPr>
          <w:color w:val="3B3B39"/>
          <w:sz w:val="25"/>
        </w:rPr>
        <w:t xml:space="preserve">also </w:t>
      </w:r>
      <w:r>
        <w:rPr>
          <w:color w:val="3B3B39"/>
          <w:w w:val="105"/>
          <w:sz w:val="25"/>
        </w:rPr>
        <w:t>forward</w:t>
      </w:r>
      <w:r>
        <w:rPr>
          <w:color w:val="3B3B39"/>
          <w:spacing w:val="-14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your</w:t>
      </w:r>
      <w:r>
        <w:rPr>
          <w:color w:val="3B3B39"/>
          <w:spacing w:val="-7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respond</w:t>
      </w:r>
      <w:r>
        <w:rPr>
          <w:color w:val="3B3B39"/>
          <w:spacing w:val="-2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and</w:t>
      </w:r>
      <w:r>
        <w:rPr>
          <w:color w:val="3B3B39"/>
          <w:spacing w:val="-16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copy</w:t>
      </w:r>
      <w:r>
        <w:rPr>
          <w:color w:val="3B3B39"/>
          <w:spacing w:val="-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of your</w:t>
      </w:r>
      <w:r>
        <w:rPr>
          <w:color w:val="3B3B39"/>
          <w:spacing w:val="-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keynote address/contribution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to</w:t>
      </w:r>
      <w:r>
        <w:rPr>
          <w:color w:val="3B3B39"/>
          <w:spacing w:val="-2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the organizers,addressingsameto (the project coordination executive/ conference</w:t>
      </w:r>
      <w:r>
        <w:rPr>
          <w:color w:val="3B3B39"/>
          <w:spacing w:val="-19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manager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(SUDGEC2025)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through</w:t>
      </w:r>
      <w:r>
        <w:rPr>
          <w:color w:val="3B3B39"/>
          <w:spacing w:val="-18"/>
          <w:w w:val="105"/>
          <w:sz w:val="25"/>
        </w:rPr>
        <w:t xml:space="preserve"> </w:t>
      </w:r>
      <w:r>
        <w:rPr>
          <w:color w:val="3B3B39"/>
          <w:w w:val="105"/>
          <w:sz w:val="25"/>
        </w:rPr>
        <w:t>contact</w:t>
      </w:r>
      <w:r>
        <w:rPr>
          <w:color w:val="3B3B39"/>
          <w:spacing w:val="40"/>
          <w:w w:val="105"/>
          <w:sz w:val="25"/>
        </w:rPr>
        <w:t xml:space="preserve">  </w:t>
      </w:r>
      <w:r>
        <w:rPr>
          <w:color w:val="3B3B39"/>
          <w:w w:val="105"/>
          <w:sz w:val="25"/>
        </w:rPr>
        <w:t xml:space="preserve">details above at your earliest convenience, taking the closeness of the event date into </w:t>
      </w:r>
      <w:r>
        <w:rPr>
          <w:color w:val="3B3B39"/>
          <w:spacing w:val="-2"/>
          <w:w w:val="105"/>
          <w:sz w:val="25"/>
        </w:rPr>
        <w:t>consideration.</w:t>
      </w:r>
    </w:p>
    <w:p w14:paraId="03513923">
      <w:pPr>
        <w:pStyle w:val="6"/>
        <w:spacing w:before="63"/>
      </w:pPr>
    </w:p>
    <w:p w14:paraId="3F55B49E">
      <w:pPr>
        <w:spacing w:before="0"/>
        <w:ind w:left="1288" w:right="0" w:firstLine="0"/>
        <w:jc w:val="left"/>
        <w:rPr>
          <w:b/>
          <w:sz w:val="22"/>
        </w:rPr>
      </w:pPr>
      <w:r>
        <w:rPr>
          <w:b/>
          <w:color w:val="3B3B39"/>
          <w:w w:val="105"/>
          <w:sz w:val="22"/>
        </w:rPr>
        <w:t>Media</w:t>
      </w:r>
      <w:r>
        <w:rPr>
          <w:b/>
          <w:color w:val="3B3B39"/>
          <w:spacing w:val="2"/>
          <w:w w:val="105"/>
          <w:sz w:val="22"/>
        </w:rPr>
        <w:t xml:space="preserve"> </w:t>
      </w:r>
      <w:r>
        <w:rPr>
          <w:b/>
          <w:color w:val="3B3B39"/>
          <w:spacing w:val="-2"/>
          <w:w w:val="105"/>
          <w:sz w:val="22"/>
        </w:rPr>
        <w:t>Coverage:</w:t>
      </w:r>
    </w:p>
    <w:p w14:paraId="66629C95">
      <w:pPr>
        <w:spacing w:before="55"/>
        <w:ind w:left="1284" w:right="0" w:firstLine="0"/>
        <w:jc w:val="left"/>
        <w:rPr>
          <w:b/>
          <w:sz w:val="22"/>
        </w:rPr>
      </w:pPr>
      <w:r>
        <w:rPr>
          <w:color w:val="3B3B39"/>
          <w:w w:val="105"/>
          <w:sz w:val="23"/>
        </w:rPr>
        <w:t>The</w:t>
      </w:r>
      <w:r>
        <w:rPr>
          <w:color w:val="3B3B39"/>
          <w:spacing w:val="-1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event</w:t>
      </w:r>
      <w:r>
        <w:rPr>
          <w:color w:val="3B3B39"/>
          <w:spacing w:val="-3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will</w:t>
      </w:r>
      <w:r>
        <w:rPr>
          <w:color w:val="3B3B39"/>
          <w:spacing w:val="-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be</w:t>
      </w:r>
      <w:r>
        <w:rPr>
          <w:color w:val="3B3B39"/>
          <w:spacing w:val="-8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widely</w:t>
      </w:r>
      <w:r>
        <w:rPr>
          <w:color w:val="3B3B39"/>
          <w:spacing w:val="-9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covered</w:t>
      </w:r>
      <w:r>
        <w:rPr>
          <w:color w:val="3B3B39"/>
          <w:spacing w:val="-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by</w:t>
      </w:r>
      <w:r>
        <w:rPr>
          <w:color w:val="3B3B39"/>
          <w:spacing w:val="-1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selected</w:t>
      </w:r>
      <w:r>
        <w:rPr>
          <w:color w:val="3B3B39"/>
          <w:spacing w:val="-6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media</w:t>
      </w:r>
      <w:r>
        <w:rPr>
          <w:color w:val="3B3B39"/>
          <w:spacing w:val="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houses</w:t>
      </w:r>
      <w:r>
        <w:rPr>
          <w:color w:val="3B3B39"/>
          <w:spacing w:val="-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including</w:t>
      </w:r>
      <w:r>
        <w:rPr>
          <w:color w:val="3B3B39"/>
          <w:spacing w:val="-1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but</w:t>
      </w:r>
      <w:r>
        <w:rPr>
          <w:color w:val="3B3B39"/>
          <w:spacing w:val="1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not</w:t>
      </w:r>
      <w:r>
        <w:rPr>
          <w:color w:val="3B3B39"/>
          <w:spacing w:val="11"/>
          <w:w w:val="105"/>
          <w:sz w:val="23"/>
        </w:rPr>
        <w:t xml:space="preserve"> </w:t>
      </w:r>
      <w:r>
        <w:rPr>
          <w:b/>
          <w:color w:val="3B3B39"/>
          <w:w w:val="105"/>
          <w:sz w:val="22"/>
        </w:rPr>
        <w:t>limited</w:t>
      </w:r>
      <w:r>
        <w:rPr>
          <w:b/>
          <w:color w:val="3B3B39"/>
          <w:spacing w:val="-9"/>
          <w:w w:val="105"/>
          <w:sz w:val="22"/>
        </w:rPr>
        <w:t xml:space="preserve"> </w:t>
      </w:r>
      <w:r>
        <w:rPr>
          <w:b/>
          <w:color w:val="3B3B39"/>
          <w:spacing w:val="-5"/>
          <w:w w:val="105"/>
          <w:sz w:val="22"/>
        </w:rPr>
        <w:t>to:</w:t>
      </w:r>
    </w:p>
    <w:p w14:paraId="14529532">
      <w:pPr>
        <w:spacing w:before="53"/>
        <w:ind w:left="1292" w:right="0" w:firstLine="0"/>
        <w:jc w:val="left"/>
        <w:rPr>
          <w:sz w:val="23"/>
        </w:rPr>
      </w:pPr>
      <w:r>
        <w:rPr>
          <w:color w:val="3B3B39"/>
          <w:spacing w:val="-4"/>
          <w:sz w:val="23"/>
        </w:rPr>
        <w:t>CNN,</w:t>
      </w:r>
      <w:r>
        <w:rPr>
          <w:color w:val="3B3B39"/>
          <w:spacing w:val="-28"/>
          <w:sz w:val="23"/>
        </w:rPr>
        <w:t xml:space="preserve"> </w:t>
      </w:r>
      <w:r>
        <w:rPr>
          <w:color w:val="3B3B39"/>
          <w:spacing w:val="-4"/>
          <w:sz w:val="23"/>
        </w:rPr>
        <w:t>Channel</w:t>
      </w:r>
      <w:r>
        <w:rPr>
          <w:color w:val="3B3B39"/>
          <w:spacing w:val="-20"/>
          <w:sz w:val="23"/>
        </w:rPr>
        <w:t xml:space="preserve"> </w:t>
      </w:r>
      <w:r>
        <w:rPr>
          <w:color w:val="3B3B39"/>
          <w:spacing w:val="-4"/>
          <w:sz w:val="23"/>
        </w:rPr>
        <w:t>TV,Silver</w:t>
      </w:r>
      <w:r>
        <w:rPr>
          <w:color w:val="3B3B39"/>
          <w:spacing w:val="-15"/>
          <w:sz w:val="23"/>
        </w:rPr>
        <w:t xml:space="preserve"> </w:t>
      </w:r>
      <w:r>
        <w:rPr>
          <w:color w:val="3B3B39"/>
          <w:spacing w:val="-4"/>
          <w:sz w:val="23"/>
        </w:rPr>
        <w:t>bird</w:t>
      </w:r>
      <w:r>
        <w:rPr>
          <w:color w:val="3B3B39"/>
          <w:spacing w:val="-36"/>
          <w:sz w:val="23"/>
        </w:rPr>
        <w:t xml:space="preserve"> </w:t>
      </w:r>
      <w:r>
        <w:rPr>
          <w:color w:val="3B3B39"/>
          <w:spacing w:val="-4"/>
          <w:sz w:val="23"/>
        </w:rPr>
        <w:t>TV,</w:t>
      </w:r>
      <w:r>
        <w:rPr>
          <w:color w:val="3B3B39"/>
          <w:spacing w:val="-13"/>
          <w:sz w:val="23"/>
        </w:rPr>
        <w:t xml:space="preserve"> </w:t>
      </w:r>
      <w:r>
        <w:rPr>
          <w:color w:val="3B3B39"/>
          <w:spacing w:val="-4"/>
          <w:sz w:val="23"/>
        </w:rPr>
        <w:t>AIT,</w:t>
      </w:r>
      <w:r>
        <w:rPr>
          <w:color w:val="3B3B39"/>
          <w:spacing w:val="-26"/>
          <w:sz w:val="23"/>
        </w:rPr>
        <w:t xml:space="preserve"> </w:t>
      </w:r>
      <w:r>
        <w:rPr>
          <w:color w:val="3B3B39"/>
          <w:spacing w:val="-4"/>
          <w:sz w:val="23"/>
        </w:rPr>
        <w:t>Arise</w:t>
      </w:r>
      <w:r>
        <w:rPr>
          <w:color w:val="3B3B39"/>
          <w:spacing w:val="-37"/>
          <w:sz w:val="23"/>
        </w:rPr>
        <w:t xml:space="preserve"> </w:t>
      </w:r>
      <w:r>
        <w:rPr>
          <w:color w:val="3B3B39"/>
          <w:spacing w:val="-4"/>
          <w:sz w:val="23"/>
        </w:rPr>
        <w:t>TV,</w:t>
      </w:r>
      <w:r>
        <w:rPr>
          <w:color w:val="3B3B39"/>
          <w:spacing w:val="-32"/>
          <w:sz w:val="23"/>
        </w:rPr>
        <w:t xml:space="preserve"> </w:t>
      </w:r>
      <w:r>
        <w:rPr>
          <w:color w:val="3B3B39"/>
          <w:spacing w:val="-4"/>
          <w:sz w:val="23"/>
        </w:rPr>
        <w:t>NTA.</w:t>
      </w:r>
    </w:p>
    <w:p w14:paraId="71ACC2B6">
      <w:pPr>
        <w:spacing w:before="214"/>
        <w:ind w:left="1288" w:right="0" w:firstLine="0"/>
        <w:jc w:val="left"/>
        <w:rPr>
          <w:b/>
          <w:sz w:val="22"/>
        </w:rPr>
      </w:pPr>
      <w:r>
        <w:rPr>
          <w:b/>
          <w:color w:val="3B3B39"/>
          <w:w w:val="105"/>
          <w:sz w:val="22"/>
        </w:rPr>
        <w:t>Why</w:t>
      </w:r>
      <w:r>
        <w:rPr>
          <w:b/>
          <w:color w:val="3B3B39"/>
          <w:spacing w:val="-2"/>
          <w:w w:val="105"/>
          <w:sz w:val="22"/>
        </w:rPr>
        <w:t xml:space="preserve"> Participate?</w:t>
      </w:r>
    </w:p>
    <w:p w14:paraId="07E0BF9C">
      <w:pPr>
        <w:spacing w:before="55"/>
        <w:ind w:left="1287" w:right="0" w:firstLine="0"/>
        <w:jc w:val="left"/>
        <w:rPr>
          <w:sz w:val="23"/>
        </w:rPr>
      </w:pPr>
      <w:r>
        <w:rPr>
          <w:color w:val="3B3B39"/>
          <w:sz w:val="23"/>
        </w:rPr>
        <w:t>By</w:t>
      </w:r>
      <w:r>
        <w:rPr>
          <w:color w:val="3B3B39"/>
          <w:spacing w:val="-33"/>
          <w:sz w:val="23"/>
        </w:rPr>
        <w:t xml:space="preserve"> </w:t>
      </w:r>
      <w:r>
        <w:rPr>
          <w:color w:val="3B3B39"/>
          <w:sz w:val="23"/>
        </w:rPr>
        <w:t>participating</w:t>
      </w:r>
      <w:r>
        <w:rPr>
          <w:color w:val="3B3B39"/>
          <w:spacing w:val="-30"/>
          <w:sz w:val="23"/>
        </w:rPr>
        <w:t xml:space="preserve"> </w:t>
      </w:r>
      <w:r>
        <w:rPr>
          <w:color w:val="3B3B39"/>
          <w:sz w:val="23"/>
        </w:rPr>
        <w:t>in</w:t>
      </w:r>
      <w:r>
        <w:rPr>
          <w:color w:val="3B3B39"/>
          <w:spacing w:val="-28"/>
          <w:sz w:val="23"/>
        </w:rPr>
        <w:t xml:space="preserve"> </w:t>
      </w:r>
      <w:r>
        <w:rPr>
          <w:color w:val="3B3B39"/>
          <w:sz w:val="23"/>
        </w:rPr>
        <w:t>the</w:t>
      </w:r>
      <w:r>
        <w:rPr>
          <w:color w:val="3B3B39"/>
          <w:spacing w:val="-17"/>
          <w:sz w:val="23"/>
        </w:rPr>
        <w:t xml:space="preserve"> </w:t>
      </w:r>
      <w:r>
        <w:rPr>
          <w:color w:val="3B3B39"/>
          <w:sz w:val="23"/>
        </w:rPr>
        <w:t>SUDGEC2025</w:t>
      </w:r>
      <w:r>
        <w:rPr>
          <w:color w:val="3B3B39"/>
          <w:spacing w:val="-14"/>
          <w:sz w:val="23"/>
        </w:rPr>
        <w:t xml:space="preserve"> </w:t>
      </w:r>
      <w:r>
        <w:rPr>
          <w:color w:val="3B3B39"/>
          <w:sz w:val="23"/>
        </w:rPr>
        <w:t>Conference,</w:t>
      </w:r>
      <w:r>
        <w:rPr>
          <w:color w:val="3B3B39"/>
          <w:spacing w:val="-17"/>
          <w:sz w:val="23"/>
        </w:rPr>
        <w:t xml:space="preserve"> </w:t>
      </w:r>
      <w:r>
        <w:rPr>
          <w:color w:val="3B3B39"/>
          <w:sz w:val="23"/>
        </w:rPr>
        <w:t>you</w:t>
      </w:r>
      <w:r>
        <w:rPr>
          <w:color w:val="3B3B39"/>
          <w:spacing w:val="-26"/>
          <w:sz w:val="23"/>
        </w:rPr>
        <w:t xml:space="preserve"> </w:t>
      </w:r>
      <w:r>
        <w:rPr>
          <w:color w:val="3B3B39"/>
          <w:spacing w:val="-2"/>
          <w:sz w:val="23"/>
        </w:rPr>
        <w:t>will:</w:t>
      </w:r>
    </w:p>
    <w:p w14:paraId="1AD19BB0">
      <w:pPr>
        <w:spacing w:before="60" w:line="280" w:lineRule="auto"/>
        <w:ind w:left="1288" w:right="752" w:hanging="3"/>
        <w:jc w:val="left"/>
        <w:rPr>
          <w:sz w:val="23"/>
        </w:rPr>
      </w:pPr>
      <w:r>
        <w:rPr>
          <w:color w:val="3B3B39"/>
          <w:w w:val="105"/>
          <w:sz w:val="23"/>
        </w:rPr>
        <w:t>Network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with</w:t>
      </w:r>
      <w:r>
        <w:rPr>
          <w:color w:val="3B3B39"/>
          <w:spacing w:val="34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Development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Professionals, Connect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with</w:t>
      </w:r>
      <w:r>
        <w:rPr>
          <w:color w:val="3B3B39"/>
          <w:spacing w:val="36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experts,</w:t>
      </w:r>
      <w:r>
        <w:rPr>
          <w:color w:val="3B3B39"/>
          <w:spacing w:val="33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policy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makers,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and practitioners from</w:t>
      </w:r>
      <w:r>
        <w:rPr>
          <w:color w:val="3B3B39"/>
          <w:spacing w:val="-1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across Africa</w:t>
      </w:r>
      <w:r>
        <w:rPr>
          <w:color w:val="3B3B39"/>
          <w:spacing w:val="-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and</w:t>
      </w:r>
      <w:r>
        <w:rPr>
          <w:color w:val="3B3B39"/>
          <w:spacing w:val="-14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beyond.</w:t>
      </w:r>
    </w:p>
    <w:p w14:paraId="5D3EC1AB">
      <w:pPr>
        <w:spacing w:before="37" w:line="288" w:lineRule="auto"/>
        <w:ind w:left="1288" w:right="752" w:hanging="2"/>
        <w:jc w:val="left"/>
        <w:rPr>
          <w:sz w:val="23"/>
        </w:rPr>
      </w:pPr>
      <w:r>
        <w:rPr>
          <w:b/>
          <w:color w:val="3B3B39"/>
          <w:sz w:val="22"/>
        </w:rPr>
        <w:t>Learn</w:t>
      </w:r>
      <w:r>
        <w:rPr>
          <w:b/>
          <w:color w:val="3B3B39"/>
          <w:spacing w:val="-4"/>
          <w:sz w:val="22"/>
        </w:rPr>
        <w:t xml:space="preserve"> </w:t>
      </w:r>
      <w:r>
        <w:rPr>
          <w:b/>
          <w:color w:val="3B3B39"/>
          <w:sz w:val="22"/>
        </w:rPr>
        <w:t>from</w:t>
      </w:r>
      <w:r>
        <w:rPr>
          <w:b/>
          <w:color w:val="3B3B39"/>
          <w:spacing w:val="-7"/>
          <w:sz w:val="22"/>
        </w:rPr>
        <w:t xml:space="preserve"> </w:t>
      </w:r>
      <w:r>
        <w:rPr>
          <w:b/>
          <w:color w:val="3B3B39"/>
          <w:sz w:val="22"/>
        </w:rPr>
        <w:t>others:</w:t>
      </w:r>
      <w:r>
        <w:rPr>
          <w:b/>
          <w:color w:val="3B3B39"/>
          <w:spacing w:val="-18"/>
          <w:sz w:val="22"/>
        </w:rPr>
        <w:t xml:space="preserve"> </w:t>
      </w:r>
      <w:r>
        <w:rPr>
          <w:color w:val="3B3B39"/>
          <w:sz w:val="23"/>
        </w:rPr>
        <w:t>Gain</w:t>
      </w:r>
      <w:r>
        <w:rPr>
          <w:color w:val="3B3B39"/>
          <w:spacing w:val="-5"/>
          <w:sz w:val="23"/>
        </w:rPr>
        <w:t xml:space="preserve"> </w:t>
      </w:r>
      <w:r>
        <w:rPr>
          <w:color w:val="3B3B39"/>
          <w:sz w:val="23"/>
        </w:rPr>
        <w:t>insights from</w:t>
      </w:r>
      <w:r>
        <w:rPr>
          <w:color w:val="3B3B39"/>
          <w:spacing w:val="-11"/>
          <w:sz w:val="23"/>
        </w:rPr>
        <w:t xml:space="preserve"> </w:t>
      </w:r>
      <w:r>
        <w:rPr>
          <w:color w:val="3B3B39"/>
          <w:sz w:val="23"/>
        </w:rPr>
        <w:t>renowned experts</w:t>
      </w:r>
      <w:r>
        <w:rPr>
          <w:color w:val="3B3B39"/>
          <w:spacing w:val="-7"/>
          <w:sz w:val="23"/>
        </w:rPr>
        <w:t xml:space="preserve"> </w:t>
      </w:r>
      <w:r>
        <w:rPr>
          <w:color w:val="3B3B39"/>
          <w:sz w:val="23"/>
        </w:rPr>
        <w:t>and leaders in the</w:t>
      </w:r>
      <w:r>
        <w:rPr>
          <w:color w:val="3B3B39"/>
          <w:spacing w:val="40"/>
          <w:sz w:val="23"/>
        </w:rPr>
        <w:t xml:space="preserve"> </w:t>
      </w:r>
      <w:r>
        <w:rPr>
          <w:color w:val="3B3B39"/>
          <w:sz w:val="23"/>
        </w:rPr>
        <w:t xml:space="preserve">developmental </w:t>
      </w:r>
      <w:r>
        <w:rPr>
          <w:color w:val="3B3B39"/>
          <w:w w:val="105"/>
          <w:sz w:val="23"/>
        </w:rPr>
        <w:t>planning</w:t>
      </w:r>
      <w:r>
        <w:rPr>
          <w:color w:val="3B3B39"/>
          <w:spacing w:val="-5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and</w:t>
      </w:r>
      <w:r>
        <w:rPr>
          <w:color w:val="3B3B39"/>
          <w:spacing w:val="-1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developmental philosophy.</w:t>
      </w:r>
    </w:p>
    <w:p w14:paraId="510E7ED3">
      <w:pPr>
        <w:spacing w:before="166" w:line="288" w:lineRule="auto"/>
        <w:ind w:left="1296" w:right="303" w:hanging="9"/>
        <w:jc w:val="left"/>
        <w:rPr>
          <w:sz w:val="23"/>
        </w:rPr>
      </w:pPr>
      <w:r>
        <w:rPr>
          <w:b/>
          <w:color w:val="3B3B39"/>
          <w:w w:val="105"/>
          <w:sz w:val="22"/>
        </w:rPr>
        <w:t>Panel</w:t>
      </w:r>
      <w:r>
        <w:rPr>
          <w:b/>
          <w:color w:val="3B3B39"/>
          <w:spacing w:val="40"/>
          <w:w w:val="105"/>
          <w:sz w:val="22"/>
        </w:rPr>
        <w:t xml:space="preserve"> </w:t>
      </w:r>
      <w:r>
        <w:rPr>
          <w:b/>
          <w:color w:val="3B3B39"/>
          <w:w w:val="105"/>
          <w:sz w:val="22"/>
        </w:rPr>
        <w:t>Discussions:</w:t>
      </w:r>
      <w:r>
        <w:rPr>
          <w:b/>
          <w:color w:val="3B3B39"/>
          <w:spacing w:val="74"/>
          <w:w w:val="105"/>
          <w:sz w:val="22"/>
        </w:rPr>
        <w:t xml:space="preserve"> </w:t>
      </w:r>
      <w:r>
        <w:rPr>
          <w:color w:val="3B3B39"/>
          <w:w w:val="105"/>
          <w:sz w:val="23"/>
        </w:rPr>
        <w:t>Development</w:t>
      </w:r>
      <w:r>
        <w:rPr>
          <w:color w:val="3B3B39"/>
          <w:spacing w:val="8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professionals</w:t>
      </w:r>
      <w:r>
        <w:rPr>
          <w:color w:val="3B3B39"/>
          <w:spacing w:val="8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and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policy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makers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will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engage</w:t>
      </w:r>
      <w:r>
        <w:rPr>
          <w:color w:val="3B3B39"/>
          <w:spacing w:val="4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 xml:space="preserve">in </w:t>
      </w:r>
      <w:r>
        <w:rPr>
          <w:color w:val="3B3B39"/>
          <w:spacing w:val="-2"/>
          <w:w w:val="105"/>
          <w:sz w:val="23"/>
        </w:rPr>
        <w:t>discussions on</w:t>
      </w:r>
      <w:r>
        <w:rPr>
          <w:color w:val="3B3B39"/>
          <w:spacing w:val="-32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best</w:t>
      </w:r>
      <w:r>
        <w:rPr>
          <w:color w:val="3B3B39"/>
          <w:spacing w:val="-19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practices</w:t>
      </w:r>
      <w:r>
        <w:rPr>
          <w:color w:val="3B3B39"/>
          <w:spacing w:val="-11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and</w:t>
      </w:r>
      <w:r>
        <w:rPr>
          <w:color w:val="3B3B39"/>
          <w:spacing w:val="-29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lessons</w:t>
      </w:r>
      <w:r>
        <w:rPr>
          <w:color w:val="3B3B39"/>
          <w:spacing w:val="-19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learned.</w:t>
      </w:r>
    </w:p>
    <w:p w14:paraId="265CCE38">
      <w:pPr>
        <w:spacing w:before="189"/>
        <w:ind w:left="1288" w:right="0" w:firstLine="0"/>
        <w:jc w:val="left"/>
        <w:rPr>
          <w:b/>
          <w:sz w:val="22"/>
        </w:rPr>
      </w:pPr>
      <w:r>
        <w:rPr>
          <w:b/>
          <w:color w:val="3B3B39"/>
          <w:spacing w:val="-2"/>
          <w:w w:val="105"/>
          <w:sz w:val="22"/>
        </w:rPr>
        <w:t>International</w:t>
      </w:r>
      <w:r>
        <w:rPr>
          <w:b/>
          <w:color w:val="3B3B39"/>
          <w:spacing w:val="-8"/>
          <w:w w:val="105"/>
          <w:sz w:val="22"/>
        </w:rPr>
        <w:t xml:space="preserve"> </w:t>
      </w:r>
      <w:r>
        <w:rPr>
          <w:b/>
          <w:color w:val="3B3B39"/>
          <w:spacing w:val="-2"/>
          <w:w w:val="105"/>
          <w:sz w:val="22"/>
        </w:rPr>
        <w:t>Award</w:t>
      </w:r>
      <w:r>
        <w:rPr>
          <w:b/>
          <w:color w:val="3B3B39"/>
          <w:spacing w:val="-12"/>
          <w:w w:val="105"/>
          <w:sz w:val="22"/>
        </w:rPr>
        <w:t xml:space="preserve"> </w:t>
      </w:r>
      <w:r>
        <w:rPr>
          <w:b/>
          <w:color w:val="3B3B39"/>
          <w:spacing w:val="-2"/>
          <w:w w:val="105"/>
          <w:sz w:val="22"/>
        </w:rPr>
        <w:t>Conferment:</w:t>
      </w:r>
    </w:p>
    <w:p w14:paraId="0E788496">
      <w:pPr>
        <w:spacing w:before="48" w:line="288" w:lineRule="auto"/>
        <w:ind w:left="1296" w:right="0" w:hanging="8"/>
        <w:jc w:val="left"/>
        <w:rPr>
          <w:sz w:val="23"/>
        </w:rPr>
      </w:pPr>
      <w:r>
        <w:rPr>
          <w:color w:val="3B3B39"/>
          <w:w w:val="105"/>
          <w:sz w:val="23"/>
        </w:rPr>
        <w:t>Various</w:t>
      </w:r>
      <w:r>
        <w:rPr>
          <w:color w:val="3B3B39"/>
          <w:spacing w:val="-15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individuals and</w:t>
      </w:r>
      <w:r>
        <w:rPr>
          <w:color w:val="3B3B39"/>
          <w:spacing w:val="-1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corporate</w:t>
      </w:r>
      <w:r>
        <w:rPr>
          <w:color w:val="3B3B39"/>
          <w:spacing w:val="-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institutions</w:t>
      </w:r>
      <w:r>
        <w:rPr>
          <w:color w:val="3B3B39"/>
          <w:spacing w:val="-8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that</w:t>
      </w:r>
      <w:r>
        <w:rPr>
          <w:color w:val="3B3B39"/>
          <w:spacing w:val="-14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have</w:t>
      </w:r>
      <w:r>
        <w:rPr>
          <w:color w:val="3B3B39"/>
          <w:spacing w:val="-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made</w:t>
      </w:r>
      <w:r>
        <w:rPr>
          <w:color w:val="3B3B39"/>
          <w:spacing w:val="-14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significant contributions</w:t>
      </w:r>
      <w:r>
        <w:rPr>
          <w:color w:val="3B3B39"/>
          <w:spacing w:val="-6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to development in</w:t>
      </w:r>
      <w:r>
        <w:rPr>
          <w:color w:val="3B3B39"/>
          <w:spacing w:val="-4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Africa will</w:t>
      </w:r>
      <w:r>
        <w:rPr>
          <w:color w:val="3B3B39"/>
          <w:spacing w:val="-1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be</w:t>
      </w:r>
      <w:r>
        <w:rPr>
          <w:color w:val="3B3B39"/>
          <w:spacing w:val="-2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honoured</w:t>
      </w:r>
      <w:r>
        <w:rPr>
          <w:color w:val="3B3B39"/>
          <w:spacing w:val="-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with</w:t>
      </w:r>
      <w:r>
        <w:rPr>
          <w:color w:val="3B3B39"/>
          <w:spacing w:val="-20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difference titles</w:t>
      </w:r>
      <w:r>
        <w:rPr>
          <w:color w:val="3B3B39"/>
          <w:spacing w:val="-2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of</w:t>
      </w:r>
      <w:r>
        <w:rPr>
          <w:color w:val="3B3B39"/>
          <w:spacing w:val="-22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International Awards.</w:t>
      </w:r>
    </w:p>
    <w:p w14:paraId="1E2FF76E">
      <w:pPr>
        <w:spacing w:before="130"/>
        <w:ind w:left="1289" w:right="0" w:firstLine="0"/>
        <w:jc w:val="left"/>
        <w:rPr>
          <w:sz w:val="23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407035</wp:posOffset>
            </wp:positionV>
            <wp:extent cx="7556500" cy="119507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B39"/>
          <w:w w:val="105"/>
          <w:sz w:val="23"/>
        </w:rPr>
        <w:t>All</w:t>
      </w:r>
      <w:r>
        <w:rPr>
          <w:color w:val="3B3B39"/>
          <w:spacing w:val="-45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participants</w:t>
      </w:r>
      <w:r>
        <w:rPr>
          <w:color w:val="3B3B39"/>
          <w:spacing w:val="-15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wiII</w:t>
      </w:r>
      <w:r>
        <w:rPr>
          <w:color w:val="3B3B39"/>
          <w:spacing w:val="-38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be</w:t>
      </w:r>
      <w:r>
        <w:rPr>
          <w:color w:val="3B3B39"/>
          <w:spacing w:val="-37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given</w:t>
      </w:r>
      <w:r>
        <w:rPr>
          <w:color w:val="3B3B39"/>
          <w:spacing w:val="-31"/>
          <w:w w:val="105"/>
          <w:sz w:val="23"/>
        </w:rPr>
        <w:t xml:space="preserve"> </w:t>
      </w:r>
      <w:r>
        <w:rPr>
          <w:color w:val="3B3B39"/>
          <w:w w:val="105"/>
          <w:sz w:val="23"/>
        </w:rPr>
        <w:t>certificate</w:t>
      </w:r>
      <w:r>
        <w:rPr>
          <w:color w:val="3B3B39"/>
          <w:spacing w:val="-22"/>
          <w:w w:val="105"/>
          <w:sz w:val="23"/>
        </w:rPr>
        <w:t xml:space="preserve"> </w:t>
      </w:r>
      <w:r>
        <w:rPr>
          <w:color w:val="4F514E"/>
          <w:w w:val="105"/>
          <w:sz w:val="23"/>
        </w:rPr>
        <w:t>of</w:t>
      </w:r>
      <w:r>
        <w:rPr>
          <w:color w:val="4F514E"/>
          <w:spacing w:val="-19"/>
          <w:w w:val="105"/>
          <w:sz w:val="23"/>
        </w:rPr>
        <w:t xml:space="preserve"> </w:t>
      </w:r>
      <w:r>
        <w:rPr>
          <w:color w:val="3B3B39"/>
          <w:spacing w:val="-2"/>
          <w:w w:val="105"/>
          <w:sz w:val="23"/>
        </w:rPr>
        <w:t>participation.</w:t>
      </w:r>
    </w:p>
    <w:p w14:paraId="7F54AC97">
      <w:pPr>
        <w:spacing w:after="0"/>
        <w:jc w:val="left"/>
        <w:rPr>
          <w:sz w:val="23"/>
        </w:rPr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254C8590">
      <w:pPr>
        <w:pStyle w:val="2"/>
      </w:pPr>
      <w:bookmarkStart w:id="4" w:name="Page 5"/>
      <w:bookmarkEnd w:id="4"/>
      <w:r>
        <w:rPr>
          <w:color w:val="FAFCFA"/>
          <w:w w:val="110"/>
          <w:shd w:val="clear" w:color="auto" w:fill="31C832"/>
        </w:rPr>
        <w:t>THE</w:t>
      </w:r>
      <w:r>
        <w:rPr>
          <w:color w:val="FAFCFA"/>
          <w:spacing w:val="-27"/>
          <w:w w:val="110"/>
          <w:shd w:val="clear" w:color="auto" w:fill="31C832"/>
        </w:rPr>
        <w:t xml:space="preserve"> </w:t>
      </w:r>
      <w:r>
        <w:rPr>
          <w:color w:val="FAFCFA"/>
          <w:spacing w:val="-2"/>
          <w:w w:val="110"/>
          <w:shd w:val="clear" w:color="auto" w:fill="31C832"/>
        </w:rPr>
        <w:t>INVITATION</w:t>
      </w:r>
    </w:p>
    <w:p w14:paraId="5F162492">
      <w:pPr>
        <w:pStyle w:val="6"/>
        <w:spacing w:before="8"/>
        <w:rPr>
          <w:b/>
          <w:sz w:val="8"/>
        </w:rPr>
      </w:pPr>
      <w: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78740</wp:posOffset>
                </wp:positionV>
                <wp:extent cx="3309620" cy="1270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297.95pt;margin-top:6.2pt;height:0.1pt;width:260.6pt;mso-position-horizontal-relative:page;mso-wrap-distance-bottom:0pt;mso-wrap-distance-top:0pt;z-index:-251629568;mso-width-relative:page;mso-height-relative:page;" filled="f" stroked="t" coordsize="3309620,1" o:gfxdata="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vQXaN1wAAAAoBAAAPAAAA&#10;AAAAAAEAIAAAACIAAABkcnMvZG93bnJldi54bWxQSwECFAAUAAAACACHTuJAX34+nxYCAAB9BAAA&#10;DgAAAAAAAAABACAAAAAmAQAAZHJzL2Uyb0RvYy54bWxQSwUGAAAAAAYABgBZAQAArgUAAAAA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ECCFF1B">
      <w:pPr>
        <w:pStyle w:val="6"/>
        <w:rPr>
          <w:b/>
          <w:sz w:val="27"/>
        </w:rPr>
      </w:pPr>
    </w:p>
    <w:p w14:paraId="31839365">
      <w:pPr>
        <w:pStyle w:val="6"/>
        <w:rPr>
          <w:b/>
          <w:sz w:val="27"/>
        </w:rPr>
      </w:pPr>
    </w:p>
    <w:p w14:paraId="58D94C79">
      <w:pPr>
        <w:pStyle w:val="6"/>
        <w:spacing w:before="5"/>
        <w:rPr>
          <w:b/>
          <w:sz w:val="27"/>
        </w:rPr>
      </w:pPr>
    </w:p>
    <w:p w14:paraId="10D154E2">
      <w:pPr>
        <w:spacing w:before="0"/>
        <w:ind w:left="1406" w:right="0" w:firstLine="0"/>
        <w:jc w:val="left"/>
        <w:rPr>
          <w:b/>
          <w:sz w:val="27"/>
        </w:rPr>
      </w:pPr>
      <w:r>
        <w:rPr>
          <w:b/>
          <w:color w:val="FAFCFA"/>
          <w:w w:val="125"/>
          <w:sz w:val="27"/>
          <w:shd w:val="clear" w:color="auto" w:fill="31C832"/>
        </w:rPr>
        <w:t>CONDITIONS</w:t>
      </w:r>
      <w:r>
        <w:rPr>
          <w:b/>
          <w:color w:val="FAFCFA"/>
          <w:spacing w:val="-10"/>
          <w:w w:val="125"/>
          <w:sz w:val="27"/>
        </w:rPr>
        <w:t xml:space="preserve"> </w:t>
      </w:r>
      <w:r>
        <w:rPr>
          <w:b/>
          <w:color w:val="FAFCFA"/>
          <w:w w:val="125"/>
          <w:sz w:val="27"/>
          <w:shd w:val="clear" w:color="auto" w:fill="31C832"/>
        </w:rPr>
        <w:t>FOR</w:t>
      </w:r>
      <w:r>
        <w:rPr>
          <w:b/>
          <w:color w:val="FAFCFA"/>
          <w:spacing w:val="-21"/>
          <w:w w:val="125"/>
          <w:sz w:val="27"/>
        </w:rPr>
        <w:t xml:space="preserve"> </w:t>
      </w:r>
      <w:r>
        <w:rPr>
          <w:b/>
          <w:color w:val="FAFCFA"/>
          <w:spacing w:val="-2"/>
          <w:w w:val="125"/>
          <w:sz w:val="27"/>
          <w:shd w:val="clear" w:color="auto" w:fill="23AB33"/>
        </w:rPr>
        <w:t>PARTICIPATION</w:t>
      </w:r>
    </w:p>
    <w:p w14:paraId="693A7976">
      <w:pPr>
        <w:pStyle w:val="6"/>
        <w:spacing w:before="61"/>
        <w:rPr>
          <w:b/>
          <w:sz w:val="27"/>
        </w:rPr>
      </w:pPr>
    </w:p>
    <w:p w14:paraId="6F5E5FC0">
      <w:pPr>
        <w:pStyle w:val="6"/>
        <w:spacing w:line="288" w:lineRule="auto"/>
        <w:ind w:left="1201" w:right="752" w:hanging="3"/>
      </w:pPr>
      <w:r>
        <w:rPr>
          <w:b/>
          <w:color w:val="3A3938"/>
          <w:w w:val="105"/>
          <w:sz w:val="24"/>
        </w:rPr>
        <w:t xml:space="preserve">Registration: </w:t>
      </w:r>
      <w:r>
        <w:rPr>
          <w:color w:val="3A3938"/>
          <w:w w:val="105"/>
        </w:rPr>
        <w:t>Participants</w:t>
      </w:r>
      <w:r>
        <w:rPr>
          <w:color w:val="3A3938"/>
          <w:spacing w:val="14"/>
          <w:w w:val="105"/>
        </w:rPr>
        <w:t xml:space="preserve"> </w:t>
      </w:r>
      <w:r>
        <w:rPr>
          <w:color w:val="3A3938"/>
          <w:w w:val="105"/>
        </w:rPr>
        <w:t>must register in advance to</w:t>
      </w:r>
      <w:r>
        <w:rPr>
          <w:color w:val="3A3938"/>
          <w:spacing w:val="23"/>
          <w:w w:val="105"/>
        </w:rPr>
        <w:t xml:space="preserve"> </w:t>
      </w:r>
      <w:r>
        <w:rPr>
          <w:color w:val="3A3938"/>
          <w:w w:val="105"/>
        </w:rPr>
        <w:t>secure their spot by</w:t>
      </w:r>
      <w:r>
        <w:rPr>
          <w:color w:val="3A3938"/>
          <w:spacing w:val="-9"/>
          <w:w w:val="105"/>
        </w:rPr>
        <w:t xml:space="preserve"> </w:t>
      </w:r>
      <w:r>
        <w:rPr>
          <w:color w:val="3A3938"/>
          <w:w w:val="105"/>
        </w:rPr>
        <w:t>sending details</w:t>
      </w:r>
      <w:r>
        <w:rPr>
          <w:color w:val="3A3938"/>
          <w:spacing w:val="-21"/>
          <w:w w:val="105"/>
        </w:rPr>
        <w:t xml:space="preserve"> </w:t>
      </w:r>
      <w:r>
        <w:rPr>
          <w:color w:val="3A3938"/>
          <w:w w:val="105"/>
        </w:rPr>
        <w:t>of</w:t>
      </w:r>
      <w:r>
        <w:rPr>
          <w:color w:val="3A3938"/>
          <w:spacing w:val="-8"/>
          <w:w w:val="105"/>
        </w:rPr>
        <w:t xml:space="preserve"> </w:t>
      </w:r>
      <w:r>
        <w:rPr>
          <w:color w:val="3A3938"/>
          <w:w w:val="105"/>
        </w:rPr>
        <w:t>participants</w:t>
      </w:r>
      <w:r>
        <w:rPr>
          <w:color w:val="3A3938"/>
          <w:spacing w:val="-25"/>
          <w:w w:val="105"/>
        </w:rPr>
        <w:t xml:space="preserve"> </w:t>
      </w:r>
      <w:r>
        <w:rPr>
          <w:color w:val="3A3938"/>
          <w:w w:val="105"/>
        </w:rPr>
        <w:t>to</w:t>
      </w:r>
      <w:r>
        <w:rPr>
          <w:color w:val="3A3938"/>
          <w:spacing w:val="-3"/>
          <w:w w:val="105"/>
        </w:rPr>
        <w:t xml:space="preserve"> </w:t>
      </w:r>
      <w:r>
        <w:rPr>
          <w:color w:val="3A3938"/>
          <w:w w:val="105"/>
        </w:rPr>
        <w:t>the</w:t>
      </w:r>
      <w:r>
        <w:rPr>
          <w:color w:val="3A3938"/>
          <w:spacing w:val="-9"/>
          <w:w w:val="105"/>
        </w:rPr>
        <w:t xml:space="preserve"> </w:t>
      </w:r>
      <w:r>
        <w:rPr>
          <w:color w:val="3A3938"/>
          <w:w w:val="105"/>
        </w:rPr>
        <w:t>organizers</w:t>
      </w:r>
      <w:r>
        <w:rPr>
          <w:color w:val="3A3938"/>
          <w:spacing w:val="-10"/>
          <w:w w:val="105"/>
        </w:rPr>
        <w:t xml:space="preserve"> </w:t>
      </w:r>
      <w:r>
        <w:rPr>
          <w:color w:val="3A3938"/>
          <w:w w:val="105"/>
        </w:rPr>
        <w:t>as</w:t>
      </w:r>
      <w:r>
        <w:rPr>
          <w:color w:val="3A3938"/>
          <w:spacing w:val="-40"/>
          <w:w w:val="105"/>
        </w:rPr>
        <w:t xml:space="preserve"> </w:t>
      </w:r>
      <w:r>
        <w:rPr>
          <w:color w:val="3A3938"/>
          <w:w w:val="105"/>
        </w:rPr>
        <w:t>indicated</w:t>
      </w:r>
      <w:r>
        <w:rPr>
          <w:color w:val="3A3938"/>
          <w:spacing w:val="-33"/>
          <w:w w:val="105"/>
        </w:rPr>
        <w:t xml:space="preserve"> </w:t>
      </w:r>
      <w:r>
        <w:rPr>
          <w:color w:val="4E4E4D"/>
          <w:w w:val="105"/>
        </w:rPr>
        <w:t>in</w:t>
      </w:r>
      <w:r>
        <w:rPr>
          <w:color w:val="4E4E4D"/>
          <w:spacing w:val="-23"/>
          <w:w w:val="105"/>
        </w:rPr>
        <w:t xml:space="preserve"> </w:t>
      </w:r>
      <w:r>
        <w:rPr>
          <w:color w:val="3A3938"/>
          <w:w w:val="105"/>
        </w:rPr>
        <w:t>this</w:t>
      </w:r>
      <w:r>
        <w:rPr>
          <w:color w:val="3A3938"/>
          <w:spacing w:val="-39"/>
          <w:w w:val="105"/>
        </w:rPr>
        <w:t xml:space="preserve"> </w:t>
      </w:r>
      <w:r>
        <w:rPr>
          <w:color w:val="3A3938"/>
          <w:w w:val="105"/>
        </w:rPr>
        <w:t>invitation</w:t>
      </w:r>
      <w:r>
        <w:rPr>
          <w:color w:val="686967"/>
          <w:w w:val="105"/>
        </w:rPr>
        <w:t>.</w:t>
      </w:r>
    </w:p>
    <w:p w14:paraId="77531706">
      <w:pPr>
        <w:pStyle w:val="6"/>
        <w:spacing w:before="54"/>
      </w:pPr>
    </w:p>
    <w:p w14:paraId="4DFE4B06">
      <w:pPr>
        <w:spacing w:before="0"/>
        <w:ind w:left="1199" w:right="0" w:firstLine="0"/>
        <w:jc w:val="left"/>
        <w:rPr>
          <w:sz w:val="25"/>
        </w:rPr>
      </w:pPr>
      <w:r>
        <w:rPr>
          <w:b/>
          <w:color w:val="3A3938"/>
          <w:sz w:val="24"/>
        </w:rPr>
        <w:t>Event</w:t>
      </w:r>
      <w:r>
        <w:rPr>
          <w:b/>
          <w:color w:val="3A3938"/>
          <w:spacing w:val="-12"/>
          <w:sz w:val="24"/>
        </w:rPr>
        <w:t xml:space="preserve"> </w:t>
      </w:r>
      <w:r>
        <w:rPr>
          <w:b/>
          <w:color w:val="3A3938"/>
          <w:sz w:val="24"/>
        </w:rPr>
        <w:t>fee</w:t>
      </w:r>
      <w:r>
        <w:rPr>
          <w:b/>
          <w:color w:val="3A3938"/>
          <w:spacing w:val="-31"/>
          <w:sz w:val="24"/>
        </w:rPr>
        <w:t xml:space="preserve"> </w:t>
      </w:r>
      <w:r>
        <w:rPr>
          <w:b/>
          <w:color w:val="3A3938"/>
          <w:sz w:val="24"/>
        </w:rPr>
        <w:t>Payment:</w:t>
      </w:r>
      <w:r>
        <w:rPr>
          <w:b/>
          <w:color w:val="3A3938"/>
          <w:spacing w:val="-14"/>
          <w:sz w:val="24"/>
        </w:rPr>
        <w:t xml:space="preserve"> </w:t>
      </w:r>
      <w:r>
        <w:rPr>
          <w:color w:val="3A3938"/>
          <w:sz w:val="25"/>
        </w:rPr>
        <w:t>Conference</w:t>
      </w:r>
      <w:r>
        <w:rPr>
          <w:color w:val="3A3938"/>
          <w:spacing w:val="2"/>
          <w:sz w:val="25"/>
        </w:rPr>
        <w:t xml:space="preserve"> </w:t>
      </w:r>
      <w:r>
        <w:rPr>
          <w:color w:val="3A3938"/>
          <w:sz w:val="25"/>
        </w:rPr>
        <w:t>fees</w:t>
      </w:r>
      <w:r>
        <w:rPr>
          <w:color w:val="3A3938"/>
          <w:spacing w:val="-29"/>
          <w:sz w:val="25"/>
        </w:rPr>
        <w:t xml:space="preserve"> </w:t>
      </w:r>
      <w:r>
        <w:rPr>
          <w:color w:val="3A3938"/>
          <w:sz w:val="25"/>
        </w:rPr>
        <w:t>must</w:t>
      </w:r>
      <w:r>
        <w:rPr>
          <w:color w:val="3A3938"/>
          <w:spacing w:val="-13"/>
          <w:sz w:val="25"/>
        </w:rPr>
        <w:t xml:space="preserve"> </w:t>
      </w:r>
      <w:r>
        <w:rPr>
          <w:color w:val="3A3938"/>
          <w:sz w:val="25"/>
        </w:rPr>
        <w:t>be</w:t>
      </w:r>
      <w:r>
        <w:rPr>
          <w:color w:val="3A3938"/>
          <w:spacing w:val="-25"/>
          <w:sz w:val="25"/>
        </w:rPr>
        <w:t xml:space="preserve"> </w:t>
      </w:r>
      <w:r>
        <w:rPr>
          <w:color w:val="3A3938"/>
          <w:sz w:val="25"/>
        </w:rPr>
        <w:t>paid</w:t>
      </w:r>
      <w:r>
        <w:rPr>
          <w:color w:val="3A3938"/>
          <w:spacing w:val="-31"/>
          <w:sz w:val="25"/>
        </w:rPr>
        <w:t xml:space="preserve"> </w:t>
      </w:r>
      <w:r>
        <w:rPr>
          <w:color w:val="3A3938"/>
          <w:sz w:val="25"/>
        </w:rPr>
        <w:t>in</w:t>
      </w:r>
      <w:r>
        <w:rPr>
          <w:color w:val="3A3938"/>
          <w:spacing w:val="-9"/>
          <w:sz w:val="25"/>
        </w:rPr>
        <w:t xml:space="preserve"> </w:t>
      </w:r>
      <w:r>
        <w:rPr>
          <w:color w:val="3A3938"/>
          <w:sz w:val="25"/>
        </w:rPr>
        <w:t>full</w:t>
      </w:r>
      <w:r>
        <w:rPr>
          <w:color w:val="3A3938"/>
          <w:spacing w:val="-27"/>
          <w:sz w:val="25"/>
        </w:rPr>
        <w:t xml:space="preserve"> </w:t>
      </w:r>
      <w:r>
        <w:rPr>
          <w:color w:val="3A3938"/>
          <w:sz w:val="25"/>
        </w:rPr>
        <w:t>before</w:t>
      </w:r>
      <w:r>
        <w:rPr>
          <w:color w:val="3A3938"/>
          <w:spacing w:val="-16"/>
          <w:sz w:val="25"/>
        </w:rPr>
        <w:t xml:space="preserve"> </w:t>
      </w:r>
      <w:r>
        <w:rPr>
          <w:color w:val="3A3938"/>
          <w:sz w:val="25"/>
        </w:rPr>
        <w:t>or</w:t>
      </w:r>
      <w:r>
        <w:rPr>
          <w:color w:val="3A3938"/>
          <w:spacing w:val="-7"/>
          <w:sz w:val="25"/>
        </w:rPr>
        <w:t xml:space="preserve"> </w:t>
      </w:r>
      <w:r>
        <w:rPr>
          <w:color w:val="3A3938"/>
          <w:sz w:val="25"/>
        </w:rPr>
        <w:t>at</w:t>
      </w:r>
      <w:r>
        <w:rPr>
          <w:color w:val="3A3938"/>
          <w:spacing w:val="-8"/>
          <w:sz w:val="25"/>
        </w:rPr>
        <w:t xml:space="preserve"> </w:t>
      </w:r>
      <w:r>
        <w:rPr>
          <w:color w:val="3A3938"/>
          <w:sz w:val="25"/>
        </w:rPr>
        <w:t>the</w:t>
      </w:r>
      <w:r>
        <w:rPr>
          <w:color w:val="3A3938"/>
          <w:spacing w:val="4"/>
          <w:sz w:val="25"/>
        </w:rPr>
        <w:t xml:space="preserve"> </w:t>
      </w:r>
      <w:r>
        <w:rPr>
          <w:color w:val="3A3938"/>
          <w:spacing w:val="-2"/>
          <w:sz w:val="25"/>
        </w:rPr>
        <w:t>venue</w:t>
      </w:r>
    </w:p>
    <w:p w14:paraId="5515F7F5">
      <w:pPr>
        <w:pStyle w:val="6"/>
        <w:spacing w:before="119"/>
      </w:pPr>
    </w:p>
    <w:p w14:paraId="07E9494A">
      <w:pPr>
        <w:spacing w:before="1"/>
        <w:ind w:left="1191" w:right="0" w:firstLine="0"/>
        <w:jc w:val="left"/>
        <w:rPr>
          <w:b/>
          <w:sz w:val="24"/>
        </w:rPr>
      </w:pPr>
      <w:r>
        <w:rPr>
          <w:b/>
          <w:color w:val="3A3938"/>
          <w:spacing w:val="-2"/>
          <w:sz w:val="24"/>
        </w:rPr>
        <w:t>Conference Fee</w:t>
      </w:r>
      <w:r>
        <w:rPr>
          <w:b/>
          <w:color w:val="3A3938"/>
          <w:spacing w:val="-28"/>
          <w:sz w:val="24"/>
        </w:rPr>
        <w:t xml:space="preserve"> </w:t>
      </w:r>
      <w:r>
        <w:rPr>
          <w:b/>
          <w:color w:val="3A3938"/>
          <w:spacing w:val="-2"/>
          <w:sz w:val="24"/>
        </w:rPr>
        <w:t>Payment</w:t>
      </w:r>
      <w:r>
        <w:rPr>
          <w:b/>
          <w:color w:val="3A3938"/>
          <w:spacing w:val="-11"/>
          <w:sz w:val="24"/>
        </w:rPr>
        <w:t xml:space="preserve"> </w:t>
      </w:r>
      <w:r>
        <w:rPr>
          <w:b/>
          <w:color w:val="3A3938"/>
          <w:spacing w:val="-2"/>
          <w:sz w:val="24"/>
        </w:rPr>
        <w:t>Categorization:</w:t>
      </w:r>
    </w:p>
    <w:p w14:paraId="3A2BFC33">
      <w:pPr>
        <w:pStyle w:val="8"/>
        <w:numPr>
          <w:ilvl w:val="0"/>
          <w:numId w:val="2"/>
        </w:numPr>
        <w:tabs>
          <w:tab w:val="left" w:pos="1660"/>
        </w:tabs>
        <w:spacing w:before="53" w:after="0" w:line="240" w:lineRule="auto"/>
        <w:ind w:left="1660" w:right="0" w:hanging="464"/>
        <w:jc w:val="left"/>
        <w:rPr>
          <w:sz w:val="25"/>
        </w:rPr>
      </w:pPr>
      <w:r>
        <w:rPr>
          <w:color w:val="3A3938"/>
          <w:sz w:val="25"/>
        </w:rPr>
        <w:t>Nigeria</w:t>
      </w:r>
      <w:r>
        <w:rPr>
          <w:color w:val="3A3938"/>
          <w:spacing w:val="-16"/>
          <w:sz w:val="25"/>
        </w:rPr>
        <w:t xml:space="preserve"> </w:t>
      </w:r>
      <w:r>
        <w:rPr>
          <w:color w:val="3A3938"/>
          <w:sz w:val="25"/>
        </w:rPr>
        <w:t>Resident</w:t>
      </w:r>
      <w:r>
        <w:rPr>
          <w:color w:val="3A3938"/>
          <w:spacing w:val="-17"/>
          <w:sz w:val="25"/>
        </w:rPr>
        <w:t xml:space="preserve"> </w:t>
      </w:r>
      <w:r>
        <w:rPr>
          <w:color w:val="3A3938"/>
          <w:sz w:val="25"/>
        </w:rPr>
        <w:t>Participants</w:t>
      </w:r>
      <w:r>
        <w:rPr>
          <w:color w:val="3A3938"/>
          <w:spacing w:val="-18"/>
          <w:sz w:val="25"/>
        </w:rPr>
        <w:t xml:space="preserve"> </w:t>
      </w:r>
      <w:r>
        <w:rPr>
          <w:color w:val="3A3938"/>
          <w:sz w:val="25"/>
        </w:rPr>
        <w:t>-</w:t>
      </w:r>
      <w:r>
        <w:rPr>
          <w:color w:val="3A3938"/>
          <w:spacing w:val="-25"/>
          <w:sz w:val="25"/>
        </w:rPr>
        <w:t xml:space="preserve"> </w:t>
      </w:r>
      <w:r>
        <w:rPr>
          <w:color w:val="3A3938"/>
          <w:sz w:val="25"/>
        </w:rPr>
        <w:t>N350,000</w:t>
      </w:r>
      <w:r>
        <w:rPr>
          <w:color w:val="3A3938"/>
          <w:spacing w:val="-19"/>
          <w:sz w:val="25"/>
        </w:rPr>
        <w:t xml:space="preserve"> </w:t>
      </w:r>
      <w:r>
        <w:rPr>
          <w:color w:val="3A3938"/>
          <w:sz w:val="25"/>
        </w:rPr>
        <w:t>(per</w:t>
      </w:r>
      <w:r>
        <w:rPr>
          <w:color w:val="3A3938"/>
          <w:spacing w:val="-25"/>
          <w:sz w:val="25"/>
        </w:rPr>
        <w:t xml:space="preserve"> </w:t>
      </w:r>
      <w:r>
        <w:rPr>
          <w:color w:val="3A3938"/>
          <w:spacing w:val="-2"/>
          <w:sz w:val="25"/>
        </w:rPr>
        <w:t>person)</w:t>
      </w:r>
    </w:p>
    <w:p w14:paraId="3BF2AFF1">
      <w:pPr>
        <w:pStyle w:val="8"/>
        <w:numPr>
          <w:ilvl w:val="0"/>
          <w:numId w:val="2"/>
        </w:numPr>
        <w:tabs>
          <w:tab w:val="left" w:pos="1655"/>
        </w:tabs>
        <w:spacing w:before="59" w:after="0" w:line="240" w:lineRule="auto"/>
        <w:ind w:left="1655" w:right="0" w:hanging="459"/>
        <w:jc w:val="left"/>
        <w:rPr>
          <w:sz w:val="25"/>
        </w:rPr>
      </w:pPr>
      <w:r>
        <w:rPr>
          <w:color w:val="3A3938"/>
          <w:sz w:val="25"/>
        </w:rPr>
        <w:t>International</w:t>
      </w:r>
      <w:r>
        <w:rPr>
          <w:color w:val="3A3938"/>
          <w:spacing w:val="19"/>
          <w:sz w:val="25"/>
        </w:rPr>
        <w:t xml:space="preserve"> </w:t>
      </w:r>
      <w:r>
        <w:rPr>
          <w:color w:val="3A3938"/>
          <w:sz w:val="25"/>
        </w:rPr>
        <w:t>Participants</w:t>
      </w:r>
      <w:r>
        <w:rPr>
          <w:color w:val="3A3938"/>
          <w:spacing w:val="34"/>
          <w:sz w:val="25"/>
        </w:rPr>
        <w:t xml:space="preserve"> </w:t>
      </w:r>
      <w:r>
        <w:rPr>
          <w:color w:val="3A3938"/>
          <w:spacing w:val="-2"/>
          <w:sz w:val="25"/>
        </w:rPr>
        <w:t>$3,000</w:t>
      </w:r>
    </w:p>
    <w:p w14:paraId="14BE7136">
      <w:pPr>
        <w:pStyle w:val="6"/>
        <w:spacing w:before="51" w:line="288" w:lineRule="auto"/>
        <w:ind w:left="1200" w:hanging="6"/>
      </w:pPr>
      <w:r>
        <w:rPr>
          <w:color w:val="3A3938"/>
          <w:w w:val="105"/>
        </w:rPr>
        <w:t>(The event fee covers: Conference materials/certificate</w:t>
      </w:r>
      <w:r>
        <w:rPr>
          <w:color w:val="3A3938"/>
          <w:spacing w:val="-6"/>
          <w:w w:val="105"/>
        </w:rPr>
        <w:t xml:space="preserve"> </w:t>
      </w:r>
      <w:r>
        <w:rPr>
          <w:color w:val="3A3938"/>
          <w:w w:val="105"/>
        </w:rPr>
        <w:t>of participation,</w:t>
      </w:r>
      <w:r>
        <w:rPr>
          <w:color w:val="3A3938"/>
          <w:spacing w:val="-19"/>
          <w:w w:val="105"/>
        </w:rPr>
        <w:t xml:space="preserve"> </w:t>
      </w:r>
      <w:r>
        <w:rPr>
          <w:color w:val="3A3938"/>
          <w:w w:val="105"/>
        </w:rPr>
        <w:t>food,</w:t>
      </w:r>
      <w:r>
        <w:rPr>
          <w:color w:val="3A3938"/>
          <w:spacing w:val="-7"/>
          <w:w w:val="105"/>
        </w:rPr>
        <w:t xml:space="preserve"> </w:t>
      </w:r>
      <w:r>
        <w:rPr>
          <w:color w:val="3A3938"/>
          <w:w w:val="105"/>
        </w:rPr>
        <w:t>group photograph, lecture</w:t>
      </w:r>
      <w:r>
        <w:rPr>
          <w:color w:val="3A3938"/>
          <w:spacing w:val="-8"/>
          <w:w w:val="105"/>
        </w:rPr>
        <w:t xml:space="preserve"> </w:t>
      </w:r>
      <w:r>
        <w:rPr>
          <w:color w:val="3A3938"/>
          <w:w w:val="105"/>
        </w:rPr>
        <w:t>materials</w:t>
      </w:r>
      <w:r>
        <w:rPr>
          <w:color w:val="3A3938"/>
          <w:spacing w:val="-13"/>
          <w:w w:val="105"/>
        </w:rPr>
        <w:t xml:space="preserve"> </w:t>
      </w:r>
      <w:r>
        <w:rPr>
          <w:color w:val="3A3938"/>
          <w:w w:val="105"/>
        </w:rPr>
        <w:t>and</w:t>
      </w:r>
      <w:r>
        <w:rPr>
          <w:color w:val="3A3938"/>
          <w:spacing w:val="-18"/>
          <w:w w:val="105"/>
        </w:rPr>
        <w:t xml:space="preserve"> </w:t>
      </w:r>
      <w:r>
        <w:rPr>
          <w:color w:val="3A3938"/>
          <w:w w:val="105"/>
        </w:rPr>
        <w:t>souvenirs)</w:t>
      </w:r>
      <w:r>
        <w:rPr>
          <w:color w:val="686967"/>
          <w:w w:val="105"/>
        </w:rPr>
        <w:t>.</w:t>
      </w:r>
    </w:p>
    <w:p w14:paraId="60D6422E">
      <w:pPr>
        <w:pStyle w:val="6"/>
        <w:spacing w:before="56"/>
      </w:pPr>
    </w:p>
    <w:p w14:paraId="4AEAA756">
      <w:pPr>
        <w:spacing w:before="0" w:line="236" w:lineRule="exact"/>
        <w:ind w:left="1199" w:right="0" w:firstLine="0"/>
        <w:jc w:val="left"/>
        <w:rPr>
          <w:b/>
          <w:sz w:val="24"/>
        </w:rPr>
      </w:pPr>
      <w:r>
        <w:rPr>
          <w:b/>
          <w:color w:val="3A3938"/>
          <w:sz w:val="24"/>
        </w:rPr>
        <w:t>Early</w:t>
      </w:r>
      <w:r>
        <w:rPr>
          <w:b/>
          <w:color w:val="3A3938"/>
          <w:spacing w:val="-32"/>
          <w:sz w:val="24"/>
        </w:rPr>
        <w:t xml:space="preserve"> </w:t>
      </w:r>
      <w:r>
        <w:rPr>
          <w:b/>
          <w:color w:val="3A3938"/>
          <w:sz w:val="24"/>
        </w:rPr>
        <w:t>Bird</w:t>
      </w:r>
      <w:r>
        <w:rPr>
          <w:b/>
          <w:color w:val="3A3938"/>
          <w:spacing w:val="-30"/>
          <w:sz w:val="24"/>
        </w:rPr>
        <w:t xml:space="preserve"> </w:t>
      </w:r>
      <w:r>
        <w:rPr>
          <w:b/>
          <w:color w:val="3A3938"/>
          <w:sz w:val="24"/>
        </w:rPr>
        <w:t>Conference</w:t>
      </w:r>
      <w:r>
        <w:rPr>
          <w:b/>
          <w:color w:val="3A3938"/>
          <w:spacing w:val="-18"/>
          <w:sz w:val="24"/>
        </w:rPr>
        <w:t xml:space="preserve"> </w:t>
      </w:r>
      <w:r>
        <w:rPr>
          <w:b/>
          <w:color w:val="3A3938"/>
          <w:sz w:val="24"/>
        </w:rPr>
        <w:t>Payment</w:t>
      </w:r>
      <w:r>
        <w:rPr>
          <w:b/>
          <w:color w:val="3A3938"/>
          <w:spacing w:val="-21"/>
          <w:sz w:val="24"/>
        </w:rPr>
        <w:t xml:space="preserve"> </w:t>
      </w:r>
      <w:r>
        <w:rPr>
          <w:b/>
          <w:color w:val="3A3938"/>
          <w:sz w:val="24"/>
        </w:rPr>
        <w:t>Rate</w:t>
      </w:r>
      <w:r>
        <w:rPr>
          <w:b/>
          <w:color w:val="3A3938"/>
          <w:spacing w:val="-31"/>
          <w:sz w:val="24"/>
        </w:rPr>
        <w:t xml:space="preserve"> </w:t>
      </w:r>
      <w:r>
        <w:rPr>
          <w:b/>
          <w:color w:val="3A3938"/>
          <w:sz w:val="24"/>
        </w:rPr>
        <w:t>(Prepayment</w:t>
      </w:r>
      <w:r>
        <w:rPr>
          <w:b/>
          <w:color w:val="3A3938"/>
          <w:spacing w:val="-11"/>
          <w:sz w:val="24"/>
        </w:rPr>
        <w:t xml:space="preserve"> </w:t>
      </w:r>
      <w:r>
        <w:rPr>
          <w:b/>
          <w:color w:val="3A3938"/>
          <w:spacing w:val="-2"/>
          <w:sz w:val="24"/>
        </w:rPr>
        <w:t>benefit)</w:t>
      </w:r>
    </w:p>
    <w:p w14:paraId="6F477EEA">
      <w:pPr>
        <w:pStyle w:val="6"/>
        <w:spacing w:line="388" w:lineRule="exact"/>
        <w:ind w:left="1206"/>
      </w:pPr>
      <w:r>
        <w:rPr>
          <w:color w:val="3A3938"/>
        </w:rPr>
        <w:t>Before</w:t>
      </w:r>
      <w:r>
        <w:rPr>
          <w:color w:val="3A3938"/>
          <w:spacing w:val="-22"/>
        </w:rPr>
        <w:t xml:space="preserve"> </w:t>
      </w:r>
      <w:r>
        <w:rPr>
          <w:color w:val="3A3938"/>
        </w:rPr>
        <w:t>November</w:t>
      </w:r>
      <w:r>
        <w:rPr>
          <w:color w:val="3A3938"/>
          <w:spacing w:val="-23"/>
        </w:rPr>
        <w:t xml:space="preserve"> </w:t>
      </w:r>
      <w:r>
        <w:rPr>
          <w:color w:val="3A3938"/>
        </w:rPr>
        <w:t>10</w:t>
      </w:r>
      <w:r>
        <w:rPr>
          <w:color w:val="686967"/>
          <w:position w:val="14"/>
        </w:rPr>
        <w:t>1</w:t>
      </w:r>
      <w:r>
        <w:rPr>
          <w:color w:val="4E4E4D"/>
        </w:rPr>
        <w:t>\</w:t>
      </w:r>
      <w:r>
        <w:rPr>
          <w:color w:val="4E4E4D"/>
          <w:spacing w:val="40"/>
        </w:rPr>
        <w:t xml:space="preserve"> </w:t>
      </w:r>
      <w:r>
        <w:rPr>
          <w:color w:val="3A3938"/>
        </w:rPr>
        <w:t>2025-15%</w:t>
      </w:r>
      <w:r>
        <w:rPr>
          <w:color w:val="3A3938"/>
          <w:spacing w:val="-22"/>
        </w:rPr>
        <w:t xml:space="preserve"> </w:t>
      </w:r>
      <w:r>
        <w:rPr>
          <w:color w:val="3A3938"/>
          <w:spacing w:val="-2"/>
        </w:rPr>
        <w:t>discount.</w:t>
      </w:r>
    </w:p>
    <w:p w14:paraId="37F1CA51">
      <w:pPr>
        <w:pStyle w:val="6"/>
        <w:spacing w:before="41" w:line="283" w:lineRule="auto"/>
        <w:ind w:left="1200" w:right="2305" w:firstLine="5"/>
      </w:pPr>
      <w:r>
        <w:rPr>
          <w:color w:val="3A3938"/>
        </w:rPr>
        <w:t>Before November 15</w:t>
      </w:r>
      <w:r>
        <w:rPr>
          <w:color w:val="3A3938"/>
          <w:position w:val="14"/>
          <w:sz w:val="12"/>
        </w:rPr>
        <w:t>t</w:t>
      </w:r>
      <w:r>
        <w:rPr>
          <w:color w:val="686967"/>
          <w:position w:val="14"/>
          <w:sz w:val="12"/>
        </w:rPr>
        <w:t>h</w:t>
      </w:r>
      <w:r>
        <w:rPr>
          <w:color w:val="686967"/>
          <w:spacing w:val="31"/>
          <w:position w:val="14"/>
          <w:sz w:val="12"/>
        </w:rPr>
        <w:t xml:space="preserve"> </w:t>
      </w:r>
      <w:r>
        <w:rPr>
          <w:color w:val="3A3938"/>
        </w:rPr>
        <w:t>2025-10%</w:t>
      </w:r>
      <w:r>
        <w:rPr>
          <w:color w:val="3A3938"/>
          <w:spacing w:val="-3"/>
        </w:rPr>
        <w:t xml:space="preserve"> </w:t>
      </w:r>
      <w:r>
        <w:rPr>
          <w:color w:val="3A3938"/>
        </w:rPr>
        <w:t>discount on</w:t>
      </w:r>
      <w:r>
        <w:rPr>
          <w:color w:val="3A3938"/>
          <w:spacing w:val="-18"/>
        </w:rPr>
        <w:t xml:space="preserve"> </w:t>
      </w:r>
      <w:r>
        <w:rPr>
          <w:color w:val="3A3938"/>
        </w:rPr>
        <w:t>the event</w:t>
      </w:r>
      <w:r>
        <w:rPr>
          <w:color w:val="3A3938"/>
          <w:spacing w:val="-6"/>
        </w:rPr>
        <w:t xml:space="preserve"> </w:t>
      </w:r>
      <w:r>
        <w:rPr>
          <w:color w:val="3A3938"/>
        </w:rPr>
        <w:t>fee</w:t>
      </w:r>
      <w:r>
        <w:rPr>
          <w:color w:val="3A3938"/>
          <w:spacing w:val="-12"/>
        </w:rPr>
        <w:t xml:space="preserve"> </w:t>
      </w:r>
      <w:r>
        <w:rPr>
          <w:color w:val="3A3938"/>
        </w:rPr>
        <w:t>is</w:t>
      </w:r>
      <w:r>
        <w:rPr>
          <w:color w:val="3A3938"/>
          <w:spacing w:val="-29"/>
        </w:rPr>
        <w:t xml:space="preserve"> </w:t>
      </w:r>
      <w:r>
        <w:rPr>
          <w:color w:val="3A3938"/>
        </w:rPr>
        <w:t>available</w:t>
      </w:r>
      <w:r>
        <w:rPr>
          <w:color w:val="3A3938"/>
          <w:spacing w:val="-6"/>
        </w:rPr>
        <w:t xml:space="preserve"> </w:t>
      </w:r>
      <w:r>
        <w:rPr>
          <w:color w:val="3A3938"/>
        </w:rPr>
        <w:t xml:space="preserve">(only </w:t>
      </w:r>
      <w:r>
        <w:rPr>
          <w:color w:val="3A3938"/>
          <w:w w:val="105"/>
        </w:rPr>
        <w:t>for participants who</w:t>
      </w:r>
      <w:r>
        <w:rPr>
          <w:color w:val="3A3938"/>
          <w:spacing w:val="-15"/>
          <w:w w:val="105"/>
        </w:rPr>
        <w:t xml:space="preserve"> </w:t>
      </w:r>
      <w:r>
        <w:rPr>
          <w:color w:val="3A3938"/>
          <w:w w:val="105"/>
        </w:rPr>
        <w:t>pay</w:t>
      </w:r>
      <w:r>
        <w:rPr>
          <w:color w:val="3A3938"/>
          <w:spacing w:val="-18"/>
          <w:w w:val="105"/>
        </w:rPr>
        <w:t xml:space="preserve"> </w:t>
      </w:r>
      <w:r>
        <w:rPr>
          <w:color w:val="3A3938"/>
          <w:w w:val="105"/>
        </w:rPr>
        <w:t>early).</w:t>
      </w:r>
    </w:p>
    <w:p w14:paraId="52EC561D">
      <w:pPr>
        <w:pStyle w:val="6"/>
        <w:spacing w:before="58"/>
      </w:pPr>
    </w:p>
    <w:p w14:paraId="70D77B33">
      <w:pPr>
        <w:pStyle w:val="6"/>
        <w:ind w:left="1205"/>
      </w:pPr>
      <w:r>
        <w:rPr>
          <w:color w:val="3A3938"/>
        </w:rPr>
        <w:t>Payment</w:t>
      </w:r>
      <w:r>
        <w:rPr>
          <w:color w:val="3A3938"/>
          <w:spacing w:val="-9"/>
        </w:rPr>
        <w:t xml:space="preserve"> </w:t>
      </w:r>
      <w:r>
        <w:rPr>
          <w:color w:val="3A3938"/>
        </w:rPr>
        <w:t>on</w:t>
      </w:r>
      <w:r>
        <w:rPr>
          <w:color w:val="3A3938"/>
          <w:spacing w:val="-42"/>
        </w:rPr>
        <w:t xml:space="preserve"> </w:t>
      </w:r>
      <w:r>
        <w:rPr>
          <w:color w:val="3A3938"/>
        </w:rPr>
        <w:t>the</w:t>
      </w:r>
      <w:r>
        <w:rPr>
          <w:color w:val="3A3938"/>
          <w:spacing w:val="-7"/>
        </w:rPr>
        <w:t xml:space="preserve"> </w:t>
      </w:r>
      <w:r>
        <w:rPr>
          <w:color w:val="3A3938"/>
        </w:rPr>
        <w:t>event</w:t>
      </w:r>
      <w:r>
        <w:rPr>
          <w:color w:val="3A3938"/>
          <w:spacing w:val="-12"/>
        </w:rPr>
        <w:t xml:space="preserve"> </w:t>
      </w:r>
      <w:r>
        <w:rPr>
          <w:color w:val="3A3938"/>
        </w:rPr>
        <w:t>date</w:t>
      </w:r>
      <w:r>
        <w:rPr>
          <w:color w:val="3A3938"/>
          <w:spacing w:val="-29"/>
        </w:rPr>
        <w:t xml:space="preserve"> </w:t>
      </w:r>
      <w:r>
        <w:rPr>
          <w:color w:val="3A3938"/>
        </w:rPr>
        <w:t>is</w:t>
      </w:r>
      <w:r>
        <w:rPr>
          <w:color w:val="3A3938"/>
          <w:spacing w:val="-46"/>
        </w:rPr>
        <w:t xml:space="preserve"> </w:t>
      </w:r>
      <w:r>
        <w:rPr>
          <w:color w:val="3A3938"/>
        </w:rPr>
        <w:t>100%</w:t>
      </w:r>
      <w:r>
        <w:rPr>
          <w:color w:val="3A3938"/>
          <w:spacing w:val="-26"/>
        </w:rPr>
        <w:t xml:space="preserve"> </w:t>
      </w:r>
      <w:r>
        <w:rPr>
          <w:color w:val="3A3938"/>
        </w:rPr>
        <w:t>of</w:t>
      </w:r>
      <w:r>
        <w:rPr>
          <w:color w:val="3A3938"/>
          <w:spacing w:val="-10"/>
        </w:rPr>
        <w:t xml:space="preserve"> </w:t>
      </w:r>
      <w:r>
        <w:rPr>
          <w:color w:val="3A3938"/>
        </w:rPr>
        <w:t>the</w:t>
      </w:r>
      <w:r>
        <w:rPr>
          <w:color w:val="3A3938"/>
          <w:spacing w:val="19"/>
        </w:rPr>
        <w:t xml:space="preserve"> </w:t>
      </w:r>
      <w:r>
        <w:rPr>
          <w:color w:val="3A3938"/>
        </w:rPr>
        <w:t>fee</w:t>
      </w:r>
      <w:r>
        <w:rPr>
          <w:color w:val="3A3938"/>
          <w:spacing w:val="-29"/>
        </w:rPr>
        <w:t xml:space="preserve"> </w:t>
      </w:r>
      <w:r>
        <w:rPr>
          <w:color w:val="3A3938"/>
          <w:spacing w:val="-2"/>
        </w:rPr>
        <w:t>above.</w:t>
      </w:r>
    </w:p>
    <w:p w14:paraId="1F1A33E6">
      <w:pPr>
        <w:pStyle w:val="6"/>
        <w:spacing w:before="127"/>
      </w:pPr>
    </w:p>
    <w:p w14:paraId="36CABAC4">
      <w:pPr>
        <w:spacing w:before="0"/>
        <w:ind w:left="1200" w:right="0" w:firstLine="0"/>
        <w:jc w:val="left"/>
        <w:rPr>
          <w:b/>
          <w:sz w:val="24"/>
        </w:rPr>
      </w:pPr>
      <w:r>
        <w:rPr>
          <w:b/>
          <w:color w:val="3A3938"/>
          <w:w w:val="105"/>
          <w:sz w:val="24"/>
        </w:rPr>
        <w:t>Mode/Direction</w:t>
      </w:r>
      <w:r>
        <w:rPr>
          <w:b/>
          <w:color w:val="3A3938"/>
          <w:spacing w:val="-15"/>
          <w:w w:val="105"/>
          <w:sz w:val="24"/>
        </w:rPr>
        <w:t xml:space="preserve"> </w:t>
      </w:r>
      <w:r>
        <w:rPr>
          <w:b/>
          <w:color w:val="3A3938"/>
          <w:w w:val="105"/>
          <w:sz w:val="24"/>
        </w:rPr>
        <w:t>for</w:t>
      </w:r>
      <w:r>
        <w:rPr>
          <w:b/>
          <w:color w:val="3A3938"/>
          <w:spacing w:val="-20"/>
          <w:w w:val="105"/>
          <w:sz w:val="24"/>
        </w:rPr>
        <w:t xml:space="preserve"> </w:t>
      </w:r>
      <w:r>
        <w:rPr>
          <w:b/>
          <w:color w:val="3A3938"/>
          <w:spacing w:val="-2"/>
          <w:w w:val="105"/>
          <w:sz w:val="24"/>
        </w:rPr>
        <w:t>Payment:</w:t>
      </w:r>
    </w:p>
    <w:p w14:paraId="150E3BAC">
      <w:pPr>
        <w:pStyle w:val="6"/>
        <w:spacing w:before="116"/>
        <w:rPr>
          <w:b/>
          <w:sz w:val="24"/>
        </w:rPr>
      </w:pPr>
    </w:p>
    <w:p w14:paraId="0100F614">
      <w:pPr>
        <w:spacing w:before="1" w:line="288" w:lineRule="auto"/>
        <w:ind w:left="1201" w:right="0" w:hanging="2"/>
        <w:jc w:val="left"/>
        <w:rPr>
          <w:sz w:val="25"/>
        </w:rPr>
      </w:pPr>
      <w:r>
        <w:rPr>
          <w:b/>
          <w:color w:val="3A3938"/>
          <w:w w:val="110"/>
          <w:sz w:val="24"/>
        </w:rPr>
        <w:t>Bank</w:t>
      </w:r>
      <w:r>
        <w:rPr>
          <w:b/>
          <w:color w:val="3A3938"/>
          <w:spacing w:val="16"/>
          <w:w w:val="110"/>
          <w:sz w:val="24"/>
        </w:rPr>
        <w:t xml:space="preserve"> </w:t>
      </w:r>
      <w:r>
        <w:rPr>
          <w:b/>
          <w:color w:val="3A3938"/>
          <w:w w:val="110"/>
          <w:sz w:val="24"/>
        </w:rPr>
        <w:t>Transfer/Direct</w:t>
      </w:r>
      <w:r>
        <w:rPr>
          <w:b/>
          <w:color w:val="3A3938"/>
          <w:spacing w:val="13"/>
          <w:w w:val="110"/>
          <w:sz w:val="24"/>
        </w:rPr>
        <w:t xml:space="preserve"> </w:t>
      </w:r>
      <w:r>
        <w:rPr>
          <w:b/>
          <w:color w:val="3A3938"/>
          <w:w w:val="110"/>
          <w:sz w:val="24"/>
        </w:rPr>
        <w:t>Payment</w:t>
      </w:r>
      <w:r>
        <w:rPr>
          <w:b/>
          <w:color w:val="3A3938"/>
          <w:spacing w:val="26"/>
          <w:w w:val="110"/>
          <w:sz w:val="24"/>
        </w:rPr>
        <w:t xml:space="preserve"> </w:t>
      </w:r>
      <w:r>
        <w:rPr>
          <w:color w:val="3A3938"/>
          <w:w w:val="110"/>
          <w:sz w:val="25"/>
        </w:rPr>
        <w:t>should</w:t>
      </w:r>
      <w:r>
        <w:rPr>
          <w:color w:val="3A3938"/>
          <w:spacing w:val="23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be</w:t>
      </w:r>
      <w:r>
        <w:rPr>
          <w:color w:val="3A3938"/>
          <w:spacing w:val="14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made</w:t>
      </w:r>
      <w:r>
        <w:rPr>
          <w:color w:val="3A3938"/>
          <w:spacing w:val="20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in</w:t>
      </w:r>
      <w:r>
        <w:rPr>
          <w:color w:val="3A3938"/>
          <w:spacing w:val="24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favour</w:t>
      </w:r>
      <w:r>
        <w:rPr>
          <w:color w:val="3A3938"/>
          <w:spacing w:val="21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of</w:t>
      </w:r>
      <w:r>
        <w:rPr>
          <w:color w:val="3A3938"/>
          <w:spacing w:val="27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SUDGEC</w:t>
      </w:r>
      <w:r>
        <w:rPr>
          <w:color w:val="3A3938"/>
          <w:spacing w:val="27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Project International</w:t>
      </w:r>
      <w:r>
        <w:rPr>
          <w:color w:val="3A3938"/>
          <w:spacing w:val="-1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with</w:t>
      </w:r>
      <w:r>
        <w:rPr>
          <w:color w:val="3A3938"/>
          <w:spacing w:val="-37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thefollowing</w:t>
      </w:r>
      <w:r>
        <w:rPr>
          <w:color w:val="3A3938"/>
          <w:spacing w:val="-39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details</w:t>
      </w:r>
      <w:r>
        <w:rPr>
          <w:color w:val="3A3938"/>
          <w:spacing w:val="-28"/>
          <w:w w:val="110"/>
          <w:sz w:val="25"/>
        </w:rPr>
        <w:t xml:space="preserve"> </w:t>
      </w:r>
      <w:r>
        <w:rPr>
          <w:color w:val="3A3938"/>
          <w:w w:val="110"/>
          <w:sz w:val="25"/>
        </w:rPr>
        <w:t>below</w:t>
      </w:r>
      <w:r>
        <w:rPr>
          <w:color w:val="686967"/>
          <w:w w:val="110"/>
          <w:sz w:val="25"/>
        </w:rPr>
        <w:t>.</w:t>
      </w:r>
    </w:p>
    <w:p w14:paraId="1E50A26C">
      <w:pPr>
        <w:pStyle w:val="6"/>
        <w:spacing w:before="11"/>
        <w:rPr>
          <w:sz w:val="20"/>
        </w:rPr>
      </w:pPr>
    </w:p>
    <w:p w14:paraId="5FDA6631">
      <w:pPr>
        <w:spacing w:after="0"/>
        <w:rPr>
          <w:sz w:val="20"/>
        </w:rPr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38929DE0">
      <w:pPr>
        <w:spacing w:before="102"/>
        <w:ind w:left="1199" w:right="0" w:firstLine="0"/>
        <w:jc w:val="left"/>
        <w:rPr>
          <w:b/>
          <w:sz w:val="24"/>
        </w:rPr>
      </w:pPr>
      <w:r>
        <w:rPr>
          <w:b/>
          <w:color w:val="3A3938"/>
          <w:spacing w:val="-2"/>
          <w:sz w:val="24"/>
        </w:rPr>
        <w:t>Bank:</w:t>
      </w:r>
    </w:p>
    <w:p w14:paraId="155F16D3">
      <w:pPr>
        <w:spacing w:before="70"/>
        <w:ind w:left="1202" w:right="0" w:firstLine="0"/>
        <w:jc w:val="left"/>
        <w:rPr>
          <w:b/>
          <w:sz w:val="24"/>
        </w:rPr>
      </w:pPr>
      <w:r>
        <w:rPr>
          <w:b/>
          <w:color w:val="3A3938"/>
          <w:spacing w:val="-6"/>
          <w:sz w:val="24"/>
        </w:rPr>
        <w:t>Account</w:t>
      </w:r>
      <w:r>
        <w:rPr>
          <w:b/>
          <w:color w:val="3A3938"/>
          <w:spacing w:val="-9"/>
          <w:sz w:val="24"/>
        </w:rPr>
        <w:t xml:space="preserve"> </w:t>
      </w:r>
      <w:r>
        <w:rPr>
          <w:b/>
          <w:color w:val="3A3938"/>
          <w:spacing w:val="-2"/>
          <w:sz w:val="24"/>
        </w:rPr>
        <w:t>Number:</w:t>
      </w:r>
    </w:p>
    <w:p w14:paraId="3CC8011E">
      <w:pPr>
        <w:pStyle w:val="6"/>
        <w:spacing w:before="93" w:line="288" w:lineRule="auto"/>
        <w:ind w:left="819" w:right="6416" w:hanging="3"/>
      </w:pPr>
      <w:r>
        <w:br w:type="column"/>
      </w:r>
      <w:r>
        <w:rPr>
          <w:color w:val="3A3938"/>
        </w:rPr>
        <w:t>TAJ</w:t>
      </w:r>
      <w:r>
        <w:rPr>
          <w:color w:val="3A3938"/>
          <w:spacing w:val="-31"/>
        </w:rPr>
        <w:t xml:space="preserve"> </w:t>
      </w:r>
      <w:r>
        <w:rPr>
          <w:color w:val="3A3938"/>
        </w:rPr>
        <w:t xml:space="preserve">BANK </w:t>
      </w:r>
      <w:r>
        <w:rPr>
          <w:color w:val="3A3938"/>
          <w:spacing w:val="-2"/>
        </w:rPr>
        <w:t>0012949853</w:t>
      </w:r>
    </w:p>
    <w:p w14:paraId="34CADC0C">
      <w:pPr>
        <w:spacing w:after="0" w:line="288" w:lineRule="auto"/>
        <w:sectPr>
          <w:type w:val="continuous"/>
          <w:pgSz w:w="11910" w:h="16840"/>
          <w:pgMar w:top="200" w:right="0" w:bottom="280" w:left="0" w:header="720" w:footer="720" w:gutter="0"/>
          <w:cols w:equalWidth="0" w:num="2">
            <w:col w:w="3221" w:space="40"/>
            <w:col w:w="8649"/>
          </w:cols>
        </w:sectPr>
      </w:pPr>
    </w:p>
    <w:p w14:paraId="722DEB61">
      <w:pPr>
        <w:pStyle w:val="6"/>
        <w:spacing w:before="53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9476740</wp:posOffset>
            </wp:positionV>
            <wp:extent cx="7556500" cy="1195070"/>
            <wp:effectExtent l="0" t="0" r="0" b="0"/>
            <wp:wrapNone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D6015">
      <w:pPr>
        <w:pStyle w:val="6"/>
        <w:spacing w:before="1"/>
        <w:ind w:left="1199"/>
      </w:pPr>
      <w:r>
        <w:rPr>
          <w:color w:val="3A3938"/>
        </w:rPr>
        <w:t>We</w:t>
      </w:r>
      <w:r>
        <w:rPr>
          <w:color w:val="3A3938"/>
          <w:spacing w:val="-15"/>
        </w:rPr>
        <w:t xml:space="preserve"> </w:t>
      </w:r>
      <w:r>
        <w:rPr>
          <w:color w:val="3A3938"/>
        </w:rPr>
        <w:t>look</w:t>
      </w:r>
      <w:r>
        <w:rPr>
          <w:color w:val="3A3938"/>
          <w:spacing w:val="-19"/>
        </w:rPr>
        <w:t xml:space="preserve"> </w:t>
      </w:r>
      <w:r>
        <w:rPr>
          <w:color w:val="3A3938"/>
        </w:rPr>
        <w:t>forward</w:t>
      </w:r>
      <w:r>
        <w:rPr>
          <w:color w:val="3A3938"/>
          <w:spacing w:val="-16"/>
        </w:rPr>
        <w:t xml:space="preserve"> </w:t>
      </w:r>
      <w:r>
        <w:rPr>
          <w:color w:val="3A3938"/>
        </w:rPr>
        <w:t>to</w:t>
      </w:r>
      <w:r>
        <w:rPr>
          <w:color w:val="3A3938"/>
          <w:spacing w:val="6"/>
        </w:rPr>
        <w:t xml:space="preserve"> </w:t>
      </w:r>
      <w:r>
        <w:rPr>
          <w:color w:val="3A3938"/>
        </w:rPr>
        <w:t>receiving</w:t>
      </w:r>
      <w:r>
        <w:rPr>
          <w:color w:val="3A3938"/>
          <w:spacing w:val="-25"/>
        </w:rPr>
        <w:t xml:space="preserve"> </w:t>
      </w:r>
      <w:r>
        <w:rPr>
          <w:color w:val="3A3938"/>
        </w:rPr>
        <w:t>you</w:t>
      </w:r>
      <w:r>
        <w:rPr>
          <w:color w:val="3A3938"/>
          <w:spacing w:val="-25"/>
        </w:rPr>
        <w:t xml:space="preserve"> </w:t>
      </w:r>
      <w:r>
        <w:rPr>
          <w:color w:val="3A3938"/>
        </w:rPr>
        <w:t>and</w:t>
      </w:r>
      <w:r>
        <w:rPr>
          <w:color w:val="3A3938"/>
          <w:spacing w:val="-33"/>
        </w:rPr>
        <w:t xml:space="preserve"> </w:t>
      </w:r>
      <w:r>
        <w:rPr>
          <w:color w:val="3A3938"/>
        </w:rPr>
        <w:t>your</w:t>
      </w:r>
      <w:r>
        <w:rPr>
          <w:color w:val="3A3938"/>
          <w:spacing w:val="-21"/>
        </w:rPr>
        <w:t xml:space="preserve"> </w:t>
      </w:r>
      <w:r>
        <w:rPr>
          <w:color w:val="3A3938"/>
        </w:rPr>
        <w:t>team</w:t>
      </w:r>
      <w:r>
        <w:rPr>
          <w:color w:val="3A3938"/>
          <w:spacing w:val="-20"/>
        </w:rPr>
        <w:t xml:space="preserve"> </w:t>
      </w:r>
      <w:r>
        <w:rPr>
          <w:color w:val="3A3938"/>
        </w:rPr>
        <w:t>atSUDGEC</w:t>
      </w:r>
      <w:r>
        <w:rPr>
          <w:color w:val="3A3938"/>
          <w:spacing w:val="-11"/>
        </w:rPr>
        <w:t xml:space="preserve"> </w:t>
      </w:r>
      <w:r>
        <w:rPr>
          <w:color w:val="3A3938"/>
          <w:spacing w:val="-2"/>
        </w:rPr>
        <w:t>2025.</w:t>
      </w:r>
    </w:p>
    <w:p w14:paraId="6313759F">
      <w:pPr>
        <w:spacing w:after="0"/>
        <w:sectPr>
          <w:type w:val="continuous"/>
          <w:pgSz w:w="11910" w:h="16840"/>
          <w:pgMar w:top="200" w:right="0" w:bottom="280" w:left="0" w:header="720" w:footer="720" w:gutter="0"/>
          <w:cols w:space="720" w:num="1"/>
        </w:sectPr>
      </w:pPr>
    </w:p>
    <w:p w14:paraId="461688B3">
      <w:pPr>
        <w:pStyle w:val="2"/>
        <w:ind w:left="6129"/>
      </w:pPr>
      <w:bookmarkStart w:id="5" w:name="Page 6"/>
      <w:bookmarkEnd w:id="5"/>
      <w:r>
        <w:rPr>
          <w:color w:val="FCFDFC"/>
          <w:w w:val="105"/>
          <w:shd w:val="clear" w:color="auto" w:fill="30C731"/>
        </w:rPr>
        <w:t>THE</w:t>
      </w:r>
      <w:r>
        <w:rPr>
          <w:color w:val="FCFDFC"/>
          <w:spacing w:val="27"/>
          <w:w w:val="105"/>
          <w:shd w:val="clear" w:color="auto" w:fill="30C731"/>
        </w:rPr>
        <w:t xml:space="preserve"> </w:t>
      </w:r>
      <w:r>
        <w:rPr>
          <w:color w:val="FCFDFC"/>
          <w:spacing w:val="-2"/>
          <w:w w:val="105"/>
          <w:shd w:val="clear" w:color="auto" w:fill="30C731"/>
        </w:rPr>
        <w:t>SPONSORSHIP</w:t>
      </w:r>
    </w:p>
    <w:p w14:paraId="26112F20">
      <w:pPr>
        <w:pStyle w:val="6"/>
        <w:spacing w:before="8"/>
        <w:rPr>
          <w:b/>
          <w:sz w:val="8"/>
        </w:rPr>
      </w:pP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78740</wp:posOffset>
                </wp:positionV>
                <wp:extent cx="3309620" cy="1270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297.95pt;margin-top:6.2pt;height:0.1pt;width:260.6pt;mso-position-horizontal-relative:page;mso-wrap-distance-bottom:0pt;mso-wrap-distance-top:0pt;z-index:-251628544;mso-width-relative:page;mso-height-relative:page;" filled="f" stroked="t" coordsize="3309620,1" o:gfxdata="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vQXaN1wAAAAoBAAAPAAAA&#10;AAAAAAEAIAAAACIAAABkcnMvZG93bnJldi54bWxQSwECFAAUAAAACACHTuJAdummBRYCAAB9BAAA&#10;DgAAAAAAAAABACAAAAAmAQAAZHJzL2Uyb0RvYy54bWxQSwUGAAAAAAYABgBZAQAArgUAAAAA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C9CF791">
      <w:pPr>
        <w:spacing w:before="484" w:line="295" w:lineRule="auto"/>
        <w:ind w:left="4426" w:right="2305" w:hanging="1258"/>
        <w:jc w:val="left"/>
        <w:rPr>
          <w:b/>
          <w:sz w:val="23"/>
        </w:rPr>
      </w:pPr>
      <w:r>
        <w:rPr>
          <w:b/>
          <w:color w:val="3B3A3A"/>
          <w:sz w:val="23"/>
        </w:rPr>
        <w:t>CONFERENCE</w:t>
      </w:r>
      <w:r>
        <w:rPr>
          <w:b/>
          <w:color w:val="3B3A3A"/>
          <w:spacing w:val="-7"/>
          <w:sz w:val="23"/>
        </w:rPr>
        <w:t xml:space="preserve"> </w:t>
      </w:r>
      <w:r>
        <w:rPr>
          <w:b/>
          <w:color w:val="3B3A3A"/>
          <w:sz w:val="23"/>
        </w:rPr>
        <w:t>SPONSORSHIP/EXHIBITION</w:t>
      </w:r>
      <w:r>
        <w:rPr>
          <w:b/>
          <w:color w:val="3B3A3A"/>
          <w:spacing w:val="-28"/>
          <w:sz w:val="23"/>
        </w:rPr>
        <w:t xml:space="preserve"> </w:t>
      </w:r>
      <w:r>
        <w:rPr>
          <w:b/>
          <w:color w:val="3B3A3A"/>
          <w:sz w:val="23"/>
        </w:rPr>
        <w:t>OFFER DURING THE SUDGEC2025</w:t>
      </w:r>
    </w:p>
    <w:p w14:paraId="3B6DE935">
      <w:pPr>
        <w:pStyle w:val="6"/>
        <w:spacing w:before="102" w:line="273" w:lineRule="auto"/>
        <w:ind w:left="901" w:right="899" w:firstLine="9"/>
        <w:jc w:val="both"/>
      </w:pPr>
      <w:r>
        <w:rPr>
          <w:color w:val="3B3A3A"/>
        </w:rPr>
        <w:t>We</w:t>
      </w:r>
      <w:r>
        <w:rPr>
          <w:color w:val="3B3A3A"/>
          <w:spacing w:val="-18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17"/>
        </w:rPr>
        <w:t xml:space="preserve"> </w:t>
      </w:r>
      <w:r>
        <w:rPr>
          <w:color w:val="3B3A3A"/>
        </w:rPr>
        <w:t>excited</w:t>
      </w:r>
      <w:r>
        <w:rPr>
          <w:color w:val="3B3A3A"/>
          <w:spacing w:val="-18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19"/>
        </w:rPr>
        <w:t xml:space="preserve"> </w:t>
      </w:r>
      <w:r>
        <w:rPr>
          <w:color w:val="3B3A3A"/>
        </w:rPr>
        <w:t>invite</w:t>
      </w:r>
      <w:r>
        <w:rPr>
          <w:color w:val="3B3A3A"/>
          <w:spacing w:val="-18"/>
        </w:rPr>
        <w:t xml:space="preserve"> </w:t>
      </w:r>
      <w:r>
        <w:rPr>
          <w:color w:val="3B3A3A"/>
        </w:rPr>
        <w:t>you</w:t>
      </w:r>
      <w:r>
        <w:rPr>
          <w:color w:val="3B3A3A"/>
          <w:spacing w:val="-17"/>
        </w:rPr>
        <w:t xml:space="preserve"> </w:t>
      </w:r>
      <w:r>
        <w:rPr>
          <w:color w:val="3B3A3A"/>
        </w:rPr>
        <w:t>to participate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Sustainable Development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Goals</w:t>
      </w:r>
      <w:r>
        <w:rPr>
          <w:color w:val="3B3A3A"/>
          <w:spacing w:val="-14"/>
        </w:rPr>
        <w:t xml:space="preserve"> </w:t>
      </w:r>
      <w:r>
        <w:rPr>
          <w:color w:val="3B3A3A"/>
        </w:rPr>
        <w:t>Evaluation Conference &amp; Awards (SUDGEC2025) as a sponsor/exhibitor/business branding partner. This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premier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international event brings</w:t>
      </w:r>
      <w:r>
        <w:rPr>
          <w:color w:val="3B3A3A"/>
          <w:spacing w:val="-14"/>
        </w:rPr>
        <w:t xml:space="preserve"> </w:t>
      </w:r>
      <w:r>
        <w:rPr>
          <w:color w:val="3B3A3A"/>
        </w:rPr>
        <w:t>together Policy makers</w:t>
      </w:r>
      <w:r>
        <w:rPr>
          <w:color w:val="565655"/>
        </w:rPr>
        <w:t>,</w:t>
      </w:r>
      <w:r>
        <w:rPr>
          <w:color w:val="565655"/>
          <w:spacing w:val="-6"/>
        </w:rPr>
        <w:t xml:space="preserve"> </w:t>
      </w:r>
      <w:r>
        <w:rPr>
          <w:color w:val="3B3A3A"/>
        </w:rPr>
        <w:t>Development</w:t>
      </w:r>
      <w:r>
        <w:rPr>
          <w:color w:val="3B3A3A"/>
          <w:spacing w:val="33"/>
        </w:rPr>
        <w:t xml:space="preserve"> </w:t>
      </w:r>
      <w:r>
        <w:rPr>
          <w:color w:val="3B3A3A"/>
        </w:rPr>
        <w:t>Professionals Researchers, and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Institutions from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various sectors to</w:t>
      </w:r>
      <w:r>
        <w:rPr>
          <w:color w:val="3B3A3A"/>
          <w:spacing w:val="40"/>
        </w:rPr>
        <w:t xml:space="preserve"> </w:t>
      </w:r>
      <w:r>
        <w:rPr>
          <w:color w:val="3B3A3A"/>
        </w:rPr>
        <w:t>evaluate progress towards achieving the Sustainable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Development Goals'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(SDGs) in</w:t>
      </w:r>
      <w:r>
        <w:rPr>
          <w:color w:val="3B3A3A"/>
          <w:spacing w:val="37"/>
        </w:rPr>
        <w:t xml:space="preserve"> </w:t>
      </w:r>
      <w:r>
        <w:rPr>
          <w:color w:val="3B3A3A"/>
        </w:rPr>
        <w:t>Africa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-19"/>
        </w:rPr>
        <w:t xml:space="preserve"> </w:t>
      </w:r>
      <w:r>
        <w:rPr>
          <w:color w:val="3B3A3A"/>
        </w:rPr>
        <w:t>other</w:t>
      </w:r>
      <w:r>
        <w:rPr>
          <w:color w:val="3B3A3A"/>
          <w:spacing w:val="-18"/>
        </w:rPr>
        <w:t xml:space="preserve"> </w:t>
      </w:r>
      <w:r>
        <w:rPr>
          <w:color w:val="3B3A3A"/>
        </w:rPr>
        <w:t>continents.</w:t>
      </w:r>
    </w:p>
    <w:p w14:paraId="25595D50">
      <w:pPr>
        <w:spacing w:before="205"/>
        <w:ind w:left="904" w:right="0" w:firstLine="0"/>
        <w:jc w:val="left"/>
        <w:rPr>
          <w:b/>
          <w:sz w:val="23"/>
        </w:rPr>
      </w:pPr>
      <w:r>
        <w:rPr>
          <w:b/>
          <w:color w:val="3B3A3A"/>
          <w:spacing w:val="-2"/>
          <w:sz w:val="23"/>
        </w:rPr>
        <w:t>Business</w:t>
      </w:r>
      <w:r>
        <w:rPr>
          <w:b/>
          <w:color w:val="3B3A3A"/>
          <w:spacing w:val="-7"/>
          <w:sz w:val="23"/>
        </w:rPr>
        <w:t xml:space="preserve"> </w:t>
      </w:r>
      <w:r>
        <w:rPr>
          <w:b/>
          <w:color w:val="3B3A3A"/>
          <w:spacing w:val="-2"/>
          <w:sz w:val="23"/>
        </w:rPr>
        <w:t>Branding</w:t>
      </w:r>
      <w:r>
        <w:rPr>
          <w:b/>
          <w:color w:val="3B3A3A"/>
          <w:spacing w:val="-18"/>
          <w:sz w:val="23"/>
        </w:rPr>
        <w:t xml:space="preserve"> </w:t>
      </w:r>
      <w:r>
        <w:rPr>
          <w:b/>
          <w:color w:val="3B3A3A"/>
          <w:spacing w:val="-2"/>
          <w:sz w:val="23"/>
        </w:rPr>
        <w:t>Opportunities:</w:t>
      </w:r>
    </w:p>
    <w:p w14:paraId="2EF83D7B">
      <w:pPr>
        <w:pStyle w:val="6"/>
        <w:spacing w:before="48"/>
        <w:ind w:left="911"/>
      </w:pPr>
      <w:r>
        <w:rPr>
          <w:color w:val="3B3A3A"/>
        </w:rPr>
        <w:t>We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offer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various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business branding</w:t>
      </w:r>
      <w:r>
        <w:rPr>
          <w:color w:val="3B3A3A"/>
          <w:spacing w:val="-21"/>
        </w:rPr>
        <w:t xml:space="preserve"> </w:t>
      </w:r>
      <w:r>
        <w:rPr>
          <w:color w:val="3B3A3A"/>
          <w:spacing w:val="-2"/>
        </w:rPr>
        <w:t>opportunities,including:</w:t>
      </w:r>
    </w:p>
    <w:p w14:paraId="3ED50352">
      <w:pPr>
        <w:pStyle w:val="6"/>
        <w:spacing w:before="203" w:line="276" w:lineRule="auto"/>
        <w:ind w:left="904" w:right="894" w:hanging="2"/>
        <w:jc w:val="both"/>
      </w:pPr>
      <w:r>
        <w:rPr>
          <w:b/>
          <w:color w:val="3B3A3A"/>
          <w:w w:val="105"/>
          <w:sz w:val="23"/>
        </w:rPr>
        <w:t>Conference</w:t>
      </w:r>
      <w:r>
        <w:rPr>
          <w:b/>
          <w:color w:val="3B3A3A"/>
          <w:spacing w:val="-17"/>
          <w:w w:val="105"/>
          <w:sz w:val="23"/>
        </w:rPr>
        <w:t xml:space="preserve"> </w:t>
      </w:r>
      <w:r>
        <w:rPr>
          <w:b/>
          <w:color w:val="3B3A3A"/>
          <w:w w:val="105"/>
          <w:sz w:val="23"/>
        </w:rPr>
        <w:t>Venue</w:t>
      </w:r>
      <w:r>
        <w:rPr>
          <w:b/>
          <w:color w:val="3B3A3A"/>
          <w:spacing w:val="-17"/>
          <w:w w:val="105"/>
          <w:sz w:val="23"/>
        </w:rPr>
        <w:t xml:space="preserve"> </w:t>
      </w:r>
      <w:r>
        <w:rPr>
          <w:b/>
          <w:color w:val="3B3A3A"/>
          <w:w w:val="105"/>
          <w:sz w:val="23"/>
        </w:rPr>
        <w:t>Branding:</w:t>
      </w:r>
      <w:r>
        <w:rPr>
          <w:b/>
          <w:color w:val="3B3A3A"/>
          <w:spacing w:val="-17"/>
          <w:w w:val="105"/>
          <w:sz w:val="23"/>
        </w:rPr>
        <w:t xml:space="preserve"> </w:t>
      </w:r>
      <w:r>
        <w:rPr>
          <w:color w:val="3B3A3A"/>
          <w:w w:val="105"/>
        </w:rPr>
        <w:t>Brand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your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organization</w:t>
      </w:r>
      <w:r>
        <w:rPr>
          <w:color w:val="3B3A3A"/>
          <w:spacing w:val="-19"/>
          <w:w w:val="105"/>
        </w:rPr>
        <w:t xml:space="preserve"> </w:t>
      </w:r>
      <w:r>
        <w:rPr>
          <w:color w:val="3B3A3A"/>
          <w:w w:val="105"/>
        </w:rPr>
        <w:t>at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the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conference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venue,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including exhibition</w:t>
      </w:r>
      <w:r>
        <w:rPr>
          <w:color w:val="3B3A3A"/>
          <w:spacing w:val="-6"/>
          <w:w w:val="105"/>
        </w:rPr>
        <w:t xml:space="preserve"> </w:t>
      </w:r>
      <w:r>
        <w:rPr>
          <w:color w:val="3B3A3A"/>
          <w:w w:val="105"/>
        </w:rPr>
        <w:t>spaces,</w:t>
      </w:r>
      <w:r>
        <w:rPr>
          <w:color w:val="3B3A3A"/>
          <w:spacing w:val="-16"/>
          <w:w w:val="105"/>
        </w:rPr>
        <w:t xml:space="preserve"> </w:t>
      </w:r>
      <w:r>
        <w:rPr>
          <w:color w:val="3B3A3A"/>
          <w:w w:val="105"/>
        </w:rPr>
        <w:t>conference</w:t>
      </w:r>
      <w:r>
        <w:rPr>
          <w:color w:val="3B3A3A"/>
          <w:spacing w:val="-1"/>
          <w:w w:val="105"/>
        </w:rPr>
        <w:t xml:space="preserve"> </w:t>
      </w:r>
      <w:r>
        <w:rPr>
          <w:color w:val="3B3A3A"/>
          <w:w w:val="105"/>
        </w:rPr>
        <w:t>rooms,</w:t>
      </w:r>
      <w:r>
        <w:rPr>
          <w:color w:val="3B3A3A"/>
          <w:spacing w:val="-11"/>
          <w:w w:val="105"/>
        </w:rPr>
        <w:t xml:space="preserve"> </w:t>
      </w:r>
      <w:r>
        <w:rPr>
          <w:color w:val="3B3A3A"/>
          <w:w w:val="105"/>
        </w:rPr>
        <w:t>plenary</w:t>
      </w:r>
      <w:r>
        <w:rPr>
          <w:color w:val="3B3A3A"/>
          <w:spacing w:val="-6"/>
          <w:w w:val="105"/>
        </w:rPr>
        <w:t xml:space="preserve"> </w:t>
      </w:r>
      <w:r>
        <w:rPr>
          <w:color w:val="3B3A3A"/>
          <w:w w:val="105"/>
        </w:rPr>
        <w:t>halls,</w:t>
      </w:r>
      <w:r>
        <w:rPr>
          <w:color w:val="3B3A3A"/>
          <w:spacing w:val="-13"/>
          <w:w w:val="105"/>
        </w:rPr>
        <w:t xml:space="preserve"> </w:t>
      </w:r>
      <w:r>
        <w:rPr>
          <w:color w:val="3B3A3A"/>
          <w:w w:val="105"/>
        </w:rPr>
        <w:t>almanac</w:t>
      </w:r>
      <w:r>
        <w:rPr>
          <w:color w:val="3B3A3A"/>
          <w:spacing w:val="-5"/>
          <w:w w:val="105"/>
        </w:rPr>
        <w:t xml:space="preserve"> </w:t>
      </w:r>
      <w:r>
        <w:rPr>
          <w:color w:val="3B3A3A"/>
          <w:w w:val="105"/>
        </w:rPr>
        <w:t>reflection</w:t>
      </w:r>
      <w:r>
        <w:rPr>
          <w:color w:val="565655"/>
          <w:w w:val="105"/>
        </w:rPr>
        <w:t>,</w:t>
      </w:r>
      <w:r>
        <w:rPr>
          <w:color w:val="565655"/>
          <w:spacing w:val="-13"/>
          <w:w w:val="105"/>
        </w:rPr>
        <w:t xml:space="preserve"> </w:t>
      </w:r>
      <w:r>
        <w:rPr>
          <w:color w:val="3B3A3A"/>
          <w:w w:val="105"/>
        </w:rPr>
        <w:t>projecting</w:t>
      </w:r>
      <w:r>
        <w:rPr>
          <w:color w:val="3B3A3A"/>
          <w:spacing w:val="-17"/>
          <w:w w:val="105"/>
        </w:rPr>
        <w:t xml:space="preserve"> </w:t>
      </w:r>
      <w:r>
        <w:rPr>
          <w:color w:val="3B3A3A"/>
          <w:w w:val="105"/>
        </w:rPr>
        <w:t>shoot during</w:t>
      </w:r>
      <w:r>
        <w:rPr>
          <w:color w:val="3B3A3A"/>
          <w:spacing w:val="-19"/>
          <w:w w:val="105"/>
        </w:rPr>
        <w:t xml:space="preserve"> </w:t>
      </w:r>
      <w:r>
        <w:rPr>
          <w:color w:val="3B3A3A"/>
          <w:w w:val="105"/>
        </w:rPr>
        <w:t>lectures,</w:t>
      </w:r>
      <w:r>
        <w:rPr>
          <w:color w:val="3B3A3A"/>
          <w:spacing w:val="-18"/>
          <w:w w:val="105"/>
        </w:rPr>
        <w:t xml:space="preserve"> </w:t>
      </w:r>
      <w:r>
        <w:rPr>
          <w:color w:val="3B3A3A"/>
          <w:w w:val="105"/>
        </w:rPr>
        <w:t>souvenir</w:t>
      </w:r>
      <w:r>
        <w:rPr>
          <w:color w:val="3B3A3A"/>
          <w:spacing w:val="-2"/>
          <w:w w:val="105"/>
        </w:rPr>
        <w:t xml:space="preserve"> </w:t>
      </w:r>
      <w:r>
        <w:rPr>
          <w:color w:val="3B3A3A"/>
          <w:w w:val="105"/>
        </w:rPr>
        <w:t>program,</w:t>
      </w:r>
      <w:r>
        <w:rPr>
          <w:color w:val="3B3A3A"/>
          <w:spacing w:val="-12"/>
          <w:w w:val="105"/>
        </w:rPr>
        <w:t xml:space="preserve"> </w:t>
      </w:r>
      <w:r>
        <w:rPr>
          <w:color w:val="3B3A3A"/>
          <w:w w:val="105"/>
        </w:rPr>
        <w:t>back</w:t>
      </w:r>
      <w:r>
        <w:rPr>
          <w:color w:val="3B3A3A"/>
          <w:spacing w:val="-4"/>
          <w:w w:val="105"/>
        </w:rPr>
        <w:t xml:space="preserve"> </w:t>
      </w:r>
      <w:r>
        <w:rPr>
          <w:color w:val="3B3A3A"/>
          <w:w w:val="105"/>
        </w:rPr>
        <w:t>drop</w:t>
      </w:r>
      <w:r>
        <w:rPr>
          <w:color w:val="3B3A3A"/>
          <w:spacing w:val="-13"/>
          <w:w w:val="105"/>
        </w:rPr>
        <w:t xml:space="preserve"> </w:t>
      </w:r>
      <w:r>
        <w:rPr>
          <w:color w:val="3B3A3A"/>
          <w:w w:val="105"/>
        </w:rPr>
        <w:t>flex</w:t>
      </w:r>
      <w:r>
        <w:rPr>
          <w:color w:val="3B3A3A"/>
          <w:spacing w:val="-9"/>
          <w:w w:val="105"/>
        </w:rPr>
        <w:t xml:space="preserve"> </w:t>
      </w:r>
      <w:r>
        <w:rPr>
          <w:color w:val="3B3A3A"/>
          <w:w w:val="105"/>
        </w:rPr>
        <w:t>banner</w:t>
      </w:r>
      <w:r>
        <w:rPr>
          <w:color w:val="3B3A3A"/>
          <w:spacing w:val="-1"/>
          <w:w w:val="105"/>
        </w:rPr>
        <w:t xml:space="preserve"> </w:t>
      </w:r>
      <w:r>
        <w:rPr>
          <w:color w:val="3B3A3A"/>
          <w:w w:val="105"/>
        </w:rPr>
        <w:t>display,</w:t>
      </w:r>
      <w:r>
        <w:rPr>
          <w:color w:val="3B3A3A"/>
          <w:spacing w:val="-12"/>
          <w:w w:val="105"/>
        </w:rPr>
        <w:t xml:space="preserve"> </w:t>
      </w:r>
      <w:r>
        <w:rPr>
          <w:color w:val="3B3A3A"/>
          <w:w w:val="105"/>
        </w:rPr>
        <w:t>general</w:t>
      </w:r>
      <w:r>
        <w:rPr>
          <w:color w:val="3B3A3A"/>
          <w:spacing w:val="-6"/>
          <w:w w:val="105"/>
        </w:rPr>
        <w:t xml:space="preserve"> </w:t>
      </w:r>
      <w:r>
        <w:rPr>
          <w:color w:val="3B3A3A"/>
          <w:w w:val="105"/>
        </w:rPr>
        <w:t>media</w:t>
      </w:r>
      <w:r>
        <w:rPr>
          <w:color w:val="3B3A3A"/>
          <w:spacing w:val="-7"/>
          <w:w w:val="105"/>
        </w:rPr>
        <w:t xml:space="preserve"> </w:t>
      </w:r>
      <w:r>
        <w:rPr>
          <w:color w:val="3B3A3A"/>
          <w:w w:val="105"/>
        </w:rPr>
        <w:t>promo, signpost/</w:t>
      </w:r>
      <w:r>
        <w:rPr>
          <w:color w:val="3B3A3A"/>
          <w:spacing w:val="-1"/>
          <w:w w:val="105"/>
        </w:rPr>
        <w:t xml:space="preserve"> </w:t>
      </w:r>
      <w:r>
        <w:rPr>
          <w:color w:val="3B3A3A"/>
          <w:w w:val="105"/>
        </w:rPr>
        <w:t>location,</w:t>
      </w:r>
      <w:r>
        <w:rPr>
          <w:color w:val="3B3A3A"/>
          <w:spacing w:val="-5"/>
          <w:w w:val="105"/>
        </w:rPr>
        <w:t xml:space="preserve"> </w:t>
      </w:r>
      <w:r>
        <w:rPr>
          <w:color w:val="3B3A3A"/>
          <w:w w:val="105"/>
        </w:rPr>
        <w:t>advert bill</w:t>
      </w:r>
      <w:r>
        <w:rPr>
          <w:color w:val="3B3A3A"/>
          <w:spacing w:val="-29"/>
          <w:w w:val="105"/>
        </w:rPr>
        <w:t xml:space="preserve"> </w:t>
      </w:r>
      <w:r>
        <w:rPr>
          <w:color w:val="3B3A3A"/>
          <w:w w:val="105"/>
        </w:rPr>
        <w:t>board</w:t>
      </w:r>
      <w:r>
        <w:rPr>
          <w:color w:val="3B3A3A"/>
          <w:spacing w:val="-16"/>
          <w:w w:val="105"/>
        </w:rPr>
        <w:t xml:space="preserve"> </w:t>
      </w:r>
      <w:r>
        <w:rPr>
          <w:color w:val="3B3A3A"/>
          <w:w w:val="105"/>
        </w:rPr>
        <w:t>placement advert.</w:t>
      </w:r>
    </w:p>
    <w:p w14:paraId="3A552541">
      <w:pPr>
        <w:pStyle w:val="6"/>
        <w:spacing w:before="156" w:line="276" w:lineRule="auto"/>
        <w:ind w:left="913" w:right="899" w:hanging="9"/>
        <w:jc w:val="both"/>
      </w:pPr>
      <w:r>
        <w:rPr>
          <w:b/>
          <w:color w:val="3B3A3A"/>
          <w:sz w:val="23"/>
        </w:rPr>
        <w:t xml:space="preserve">Exhibition Booths: </w:t>
      </w:r>
      <w:r>
        <w:rPr>
          <w:color w:val="3B3A3A"/>
        </w:rPr>
        <w:t>Showcase your products and services at</w:t>
      </w:r>
      <w:r>
        <w:rPr>
          <w:color w:val="3B3A3A"/>
          <w:spacing w:val="40"/>
        </w:rPr>
        <w:t xml:space="preserve"> </w:t>
      </w:r>
      <w:r>
        <w:rPr>
          <w:color w:val="3B3A3A"/>
        </w:rPr>
        <w:t>our exhibition booths, which will</w:t>
      </w:r>
      <w:r>
        <w:rPr>
          <w:color w:val="3B3A3A"/>
          <w:spacing w:val="-19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strategically located in high-traffic areas.</w:t>
      </w:r>
    </w:p>
    <w:p w14:paraId="0A8A01FC">
      <w:pPr>
        <w:spacing w:before="183" w:line="276" w:lineRule="auto"/>
        <w:ind w:left="912" w:right="899" w:hanging="6"/>
        <w:jc w:val="both"/>
        <w:rPr>
          <w:sz w:val="25"/>
        </w:rPr>
      </w:pPr>
      <w:r>
        <w:rPr>
          <w:b/>
          <w:color w:val="3B3A3A"/>
          <w:sz w:val="23"/>
        </w:rPr>
        <w:t xml:space="preserve">Sponsorship Opportunities: </w:t>
      </w:r>
      <w:r>
        <w:rPr>
          <w:color w:val="3B3A3A"/>
          <w:sz w:val="25"/>
        </w:rPr>
        <w:t>Partner with us as a sponsor and receive recognition as a platinum,</w:t>
      </w:r>
      <w:r>
        <w:rPr>
          <w:color w:val="3B3A3A"/>
          <w:spacing w:val="-12"/>
          <w:sz w:val="25"/>
        </w:rPr>
        <w:t xml:space="preserve"> </w:t>
      </w:r>
      <w:r>
        <w:rPr>
          <w:color w:val="3B3A3A"/>
          <w:sz w:val="25"/>
        </w:rPr>
        <w:t>gold,</w:t>
      </w:r>
      <w:r>
        <w:rPr>
          <w:color w:val="3B3A3A"/>
          <w:spacing w:val="-20"/>
          <w:sz w:val="25"/>
        </w:rPr>
        <w:t xml:space="preserve"> </w:t>
      </w:r>
      <w:r>
        <w:rPr>
          <w:color w:val="3B3A3A"/>
          <w:sz w:val="25"/>
        </w:rPr>
        <w:t>or silver sponsor.</w:t>
      </w:r>
    </w:p>
    <w:p w14:paraId="12F94924">
      <w:pPr>
        <w:pStyle w:val="6"/>
        <w:spacing w:before="204" w:line="276" w:lineRule="auto"/>
        <w:ind w:left="904" w:right="889" w:firstLine="1"/>
        <w:jc w:val="both"/>
      </w:pPr>
      <w:r>
        <w:rPr>
          <w:b/>
          <w:color w:val="3B3A3A"/>
          <w:w w:val="105"/>
          <w:sz w:val="23"/>
        </w:rPr>
        <w:t xml:space="preserve">Souvenir Program: </w:t>
      </w:r>
      <w:r>
        <w:rPr>
          <w:color w:val="3B3A3A"/>
          <w:w w:val="105"/>
        </w:rPr>
        <w:t>Advertise in our souvenir program, which will be distributed to all conference participants</w:t>
      </w:r>
      <w:r>
        <w:rPr>
          <w:color w:val="565655"/>
          <w:w w:val="105"/>
        </w:rPr>
        <w:t>.</w:t>
      </w:r>
    </w:p>
    <w:p w14:paraId="74CE848B">
      <w:pPr>
        <w:pStyle w:val="6"/>
        <w:spacing w:before="182" w:line="276" w:lineRule="auto"/>
        <w:ind w:left="912" w:right="900" w:hanging="8"/>
        <w:jc w:val="both"/>
      </w:pPr>
      <w:r>
        <w:rPr>
          <w:b/>
          <w:color w:val="3B3A3A"/>
          <w:sz w:val="23"/>
        </w:rPr>
        <w:t xml:space="preserve">Digital Platforms: </w:t>
      </w:r>
      <w:r>
        <w:rPr>
          <w:color w:val="3B3A3A"/>
        </w:rPr>
        <w:t>Reach a wider audience through our digital platforms, including social media,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email marketing, and</w:t>
      </w:r>
      <w:r>
        <w:rPr>
          <w:color w:val="3B3A3A"/>
          <w:spacing w:val="-16"/>
        </w:rPr>
        <w:t xml:space="preserve"> </w:t>
      </w:r>
      <w:r>
        <w:rPr>
          <w:color w:val="3B3A3A"/>
        </w:rPr>
        <w:t>online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advertising.</w:t>
      </w:r>
    </w:p>
    <w:p w14:paraId="0CF9E961">
      <w:pPr>
        <w:spacing w:before="231"/>
        <w:ind w:left="904" w:right="0" w:firstLine="0"/>
        <w:jc w:val="left"/>
        <w:rPr>
          <w:b/>
          <w:sz w:val="23"/>
        </w:rPr>
      </w:pPr>
      <w:r>
        <w:rPr>
          <w:b/>
          <w:color w:val="3B3A3A"/>
          <w:sz w:val="23"/>
        </w:rPr>
        <w:t>Places</w:t>
      </w:r>
      <w:r>
        <w:rPr>
          <w:b/>
          <w:color w:val="3B3A3A"/>
          <w:spacing w:val="-21"/>
          <w:sz w:val="23"/>
        </w:rPr>
        <w:t xml:space="preserve"> </w:t>
      </w:r>
      <w:r>
        <w:rPr>
          <w:b/>
          <w:color w:val="3B3A3A"/>
          <w:sz w:val="23"/>
        </w:rPr>
        <w:t>to</w:t>
      </w:r>
      <w:r>
        <w:rPr>
          <w:b/>
          <w:color w:val="3B3A3A"/>
          <w:spacing w:val="32"/>
          <w:sz w:val="23"/>
        </w:rPr>
        <w:t xml:space="preserve"> </w:t>
      </w:r>
      <w:r>
        <w:rPr>
          <w:b/>
          <w:color w:val="3B3A3A"/>
          <w:sz w:val="23"/>
        </w:rPr>
        <w:t>Brand</w:t>
      </w:r>
      <w:r>
        <w:rPr>
          <w:b/>
          <w:color w:val="3B3A3A"/>
          <w:spacing w:val="-22"/>
          <w:sz w:val="23"/>
        </w:rPr>
        <w:t xml:space="preserve"> </w:t>
      </w:r>
      <w:r>
        <w:rPr>
          <w:b/>
          <w:color w:val="3B3A3A"/>
          <w:sz w:val="23"/>
        </w:rPr>
        <w:t>and</w:t>
      </w:r>
      <w:r>
        <w:rPr>
          <w:b/>
          <w:color w:val="3B3A3A"/>
          <w:spacing w:val="-23"/>
          <w:sz w:val="23"/>
        </w:rPr>
        <w:t xml:space="preserve"> </w:t>
      </w:r>
      <w:r>
        <w:rPr>
          <w:b/>
          <w:color w:val="3B3A3A"/>
          <w:spacing w:val="-2"/>
          <w:sz w:val="23"/>
        </w:rPr>
        <w:t>Exhibit:</w:t>
      </w:r>
    </w:p>
    <w:p w14:paraId="2206E17A">
      <w:pPr>
        <w:pStyle w:val="6"/>
        <w:spacing w:before="48"/>
        <w:ind w:left="911"/>
      </w:pPr>
      <w:r>
        <w:rPr>
          <w:color w:val="3B3A3A"/>
        </w:rPr>
        <w:t>We</w:t>
      </w:r>
      <w:r>
        <w:rPr>
          <w:color w:val="3B3A3A"/>
          <w:spacing w:val="-24"/>
        </w:rPr>
        <w:t xml:space="preserve"> </w:t>
      </w:r>
      <w:r>
        <w:rPr>
          <w:color w:val="3B3A3A"/>
        </w:rPr>
        <w:t>offer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various</w:t>
      </w:r>
      <w:r>
        <w:rPr>
          <w:color w:val="3B3A3A"/>
          <w:spacing w:val="-14"/>
        </w:rPr>
        <w:t xml:space="preserve"> </w:t>
      </w:r>
      <w:r>
        <w:rPr>
          <w:color w:val="3B3A3A"/>
        </w:rPr>
        <w:t>places</w:t>
      </w:r>
      <w:r>
        <w:rPr>
          <w:color w:val="3B3A3A"/>
          <w:spacing w:val="-19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31"/>
        </w:rPr>
        <w:t xml:space="preserve"> </w:t>
      </w:r>
      <w:r>
        <w:rPr>
          <w:color w:val="3B3A3A"/>
        </w:rPr>
        <w:t>brand</w:t>
      </w:r>
      <w:r>
        <w:rPr>
          <w:color w:val="3B3A3A"/>
          <w:spacing w:val="-17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-30"/>
        </w:rPr>
        <w:t xml:space="preserve"> </w:t>
      </w:r>
      <w:r>
        <w:rPr>
          <w:color w:val="3B3A3A"/>
        </w:rPr>
        <w:t>exhibit,</w:t>
      </w:r>
      <w:r>
        <w:rPr>
          <w:color w:val="3B3A3A"/>
          <w:spacing w:val="-18"/>
        </w:rPr>
        <w:t xml:space="preserve"> </w:t>
      </w:r>
      <w:r>
        <w:rPr>
          <w:color w:val="3B3A3A"/>
          <w:spacing w:val="-2"/>
        </w:rPr>
        <w:t>including</w:t>
      </w:r>
      <w:r>
        <w:rPr>
          <w:color w:val="565655"/>
          <w:spacing w:val="-2"/>
        </w:rPr>
        <w:t>:</w:t>
      </w:r>
    </w:p>
    <w:p w14:paraId="7DF069FB">
      <w:pPr>
        <w:pStyle w:val="6"/>
        <w:spacing w:before="196" w:line="276" w:lineRule="auto"/>
        <w:ind w:left="903" w:right="892"/>
        <w:jc w:val="both"/>
      </w:pPr>
      <w:r>
        <w:rPr>
          <w:b/>
          <w:color w:val="3B3A3A"/>
          <w:sz w:val="23"/>
        </w:rPr>
        <w:t>Exhibition Halls:</w:t>
      </w:r>
      <w:r>
        <w:rPr>
          <w:b/>
          <w:color w:val="3B3A3A"/>
          <w:spacing w:val="-12"/>
          <w:sz w:val="23"/>
        </w:rPr>
        <w:t xml:space="preserve"> </w:t>
      </w:r>
      <w:r>
        <w:rPr>
          <w:color w:val="3B3A3A"/>
        </w:rPr>
        <w:t>Showcase your products and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services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in our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exhibition halls, which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 xml:space="preserve">be </w:t>
      </w:r>
      <w:r>
        <w:rPr>
          <w:color w:val="3B3A3A"/>
          <w:w w:val="105"/>
        </w:rPr>
        <w:t>visited</w:t>
      </w:r>
      <w:r>
        <w:rPr>
          <w:color w:val="3B3A3A"/>
          <w:spacing w:val="-8"/>
          <w:w w:val="105"/>
        </w:rPr>
        <w:t xml:space="preserve"> </w:t>
      </w:r>
      <w:r>
        <w:rPr>
          <w:color w:val="3B3A3A"/>
          <w:w w:val="105"/>
        </w:rPr>
        <w:t>by</w:t>
      </w:r>
      <w:r>
        <w:rPr>
          <w:color w:val="3B3A3A"/>
          <w:spacing w:val="-20"/>
          <w:w w:val="105"/>
        </w:rPr>
        <w:t xml:space="preserve"> </w:t>
      </w:r>
      <w:r>
        <w:rPr>
          <w:color w:val="3B3A3A"/>
          <w:w w:val="105"/>
        </w:rPr>
        <w:t>conference participants.</w:t>
      </w:r>
    </w:p>
    <w:p w14:paraId="57D9C3DD">
      <w:pPr>
        <w:pStyle w:val="6"/>
        <w:spacing w:before="233" w:line="276" w:lineRule="auto"/>
        <w:ind w:left="905" w:right="897" w:hanging="3"/>
        <w:jc w:val="both"/>
      </w:pPr>
      <w:r>
        <w:rPr>
          <w:b/>
          <w:color w:val="3B3A3A"/>
          <w:w w:val="105"/>
          <w:sz w:val="23"/>
        </w:rPr>
        <w:t xml:space="preserve">Conference Rooms: </w:t>
      </w:r>
      <w:r>
        <w:rPr>
          <w:color w:val="3B3A3A"/>
          <w:w w:val="105"/>
        </w:rPr>
        <w:t>Brand your organization in our conference rooms, where key discussions</w:t>
      </w:r>
      <w:r>
        <w:rPr>
          <w:color w:val="3B3A3A"/>
          <w:spacing w:val="-11"/>
          <w:w w:val="105"/>
        </w:rPr>
        <w:t xml:space="preserve"> </w:t>
      </w:r>
      <w:r>
        <w:rPr>
          <w:color w:val="3B3A3A"/>
          <w:w w:val="105"/>
        </w:rPr>
        <w:t>and</w:t>
      </w:r>
      <w:r>
        <w:rPr>
          <w:color w:val="3B3A3A"/>
          <w:spacing w:val="-36"/>
          <w:w w:val="105"/>
        </w:rPr>
        <w:t xml:space="preserve"> </w:t>
      </w:r>
      <w:r>
        <w:rPr>
          <w:color w:val="3B3A3A"/>
          <w:w w:val="105"/>
        </w:rPr>
        <w:t>meetings</w:t>
      </w:r>
      <w:r>
        <w:rPr>
          <w:color w:val="3B3A3A"/>
          <w:spacing w:val="-17"/>
          <w:w w:val="105"/>
        </w:rPr>
        <w:t xml:space="preserve"> </w:t>
      </w:r>
      <w:r>
        <w:rPr>
          <w:color w:val="3B3A3A"/>
          <w:w w:val="105"/>
        </w:rPr>
        <w:t>will</w:t>
      </w:r>
      <w:r>
        <w:rPr>
          <w:color w:val="3B3A3A"/>
          <w:spacing w:val="-48"/>
          <w:w w:val="105"/>
        </w:rPr>
        <w:t xml:space="preserve"> </w:t>
      </w:r>
      <w:r>
        <w:rPr>
          <w:color w:val="3B3A3A"/>
          <w:w w:val="105"/>
        </w:rPr>
        <w:t>take</w:t>
      </w:r>
      <w:r>
        <w:rPr>
          <w:color w:val="3B3A3A"/>
          <w:spacing w:val="-32"/>
          <w:w w:val="105"/>
        </w:rPr>
        <w:t xml:space="preserve"> </w:t>
      </w:r>
      <w:r>
        <w:rPr>
          <w:color w:val="3B3A3A"/>
          <w:w w:val="105"/>
        </w:rPr>
        <w:t>place.</w:t>
      </w:r>
    </w:p>
    <w:p w14:paraId="473187FB">
      <w:pPr>
        <w:spacing w:before="187" w:line="276" w:lineRule="auto"/>
        <w:ind w:left="906" w:right="897" w:hanging="2"/>
        <w:jc w:val="both"/>
        <w:rPr>
          <w:sz w:val="23"/>
        </w:rPr>
      </w:pPr>
      <w:r>
        <w:rPr>
          <w:b/>
          <w:color w:val="3B3A3A"/>
          <w:sz w:val="23"/>
        </w:rPr>
        <w:t>Plenary Halls</w:t>
      </w:r>
      <w:r>
        <w:rPr>
          <w:b/>
          <w:color w:val="565655"/>
          <w:sz w:val="23"/>
        </w:rPr>
        <w:t>:</w:t>
      </w:r>
      <w:r>
        <w:rPr>
          <w:b/>
          <w:color w:val="565655"/>
          <w:spacing w:val="-16"/>
          <w:sz w:val="23"/>
        </w:rPr>
        <w:t xml:space="preserve"> </w:t>
      </w:r>
      <w:r>
        <w:rPr>
          <w:color w:val="3B3A3A"/>
          <w:sz w:val="23"/>
        </w:rPr>
        <w:t>Reach a wider audience by branding your organization in our plenary halls</w:t>
      </w:r>
      <w:r>
        <w:rPr>
          <w:color w:val="565655"/>
          <w:sz w:val="23"/>
        </w:rPr>
        <w:t xml:space="preserve">, </w:t>
      </w:r>
      <w:r>
        <w:rPr>
          <w:color w:val="3B3A3A"/>
          <w:sz w:val="23"/>
        </w:rPr>
        <w:t xml:space="preserve">where </w:t>
      </w:r>
      <w:r>
        <w:rPr>
          <w:color w:val="3B3A3A"/>
          <w:w w:val="105"/>
          <w:sz w:val="23"/>
        </w:rPr>
        <w:t>keynote</w:t>
      </w:r>
      <w:r>
        <w:rPr>
          <w:color w:val="3B3A3A"/>
          <w:spacing w:val="-20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addresses</w:t>
      </w:r>
      <w:r>
        <w:rPr>
          <w:color w:val="3B3A3A"/>
          <w:spacing w:val="-17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and</w:t>
      </w:r>
      <w:r>
        <w:rPr>
          <w:color w:val="3B3A3A"/>
          <w:spacing w:val="-34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panel</w:t>
      </w:r>
      <w:r>
        <w:rPr>
          <w:color w:val="3B3A3A"/>
          <w:spacing w:val="-33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discussions</w:t>
      </w:r>
      <w:r>
        <w:rPr>
          <w:color w:val="3B3A3A"/>
          <w:spacing w:val="-17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will</w:t>
      </w:r>
      <w:r>
        <w:rPr>
          <w:color w:val="3B3A3A"/>
          <w:spacing w:val="-42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take</w:t>
      </w:r>
      <w:r>
        <w:rPr>
          <w:color w:val="3B3A3A"/>
          <w:spacing w:val="-34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place.</w:t>
      </w:r>
    </w:p>
    <w:p w14:paraId="76372C92">
      <w:pPr>
        <w:spacing w:before="91" w:line="276" w:lineRule="auto"/>
        <w:ind w:left="904" w:right="889" w:hanging="1"/>
        <w:jc w:val="both"/>
        <w:rPr>
          <w:sz w:val="23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643255</wp:posOffset>
            </wp:positionV>
            <wp:extent cx="7556500" cy="119507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B3A3A"/>
          <w:w w:val="105"/>
          <w:sz w:val="23"/>
        </w:rPr>
        <w:t xml:space="preserve">Networking Areas: </w:t>
      </w:r>
      <w:r>
        <w:rPr>
          <w:color w:val="3B3A3A"/>
          <w:w w:val="105"/>
          <w:sz w:val="23"/>
        </w:rPr>
        <w:t xml:space="preserve">Showcase your products and </w:t>
      </w:r>
      <w:r>
        <w:rPr>
          <w:color w:val="565655"/>
          <w:w w:val="105"/>
          <w:sz w:val="23"/>
        </w:rPr>
        <w:t>s</w:t>
      </w:r>
      <w:r>
        <w:rPr>
          <w:color w:val="3B3A3A"/>
          <w:w w:val="105"/>
          <w:sz w:val="23"/>
        </w:rPr>
        <w:t>ervic</w:t>
      </w:r>
      <w:r>
        <w:rPr>
          <w:color w:val="565655"/>
          <w:w w:val="105"/>
          <w:sz w:val="23"/>
        </w:rPr>
        <w:t>e</w:t>
      </w:r>
      <w:r>
        <w:rPr>
          <w:color w:val="3B3A3A"/>
          <w:w w:val="105"/>
          <w:sz w:val="23"/>
        </w:rPr>
        <w:t>s in our n</w:t>
      </w:r>
      <w:r>
        <w:rPr>
          <w:color w:val="565655"/>
          <w:w w:val="105"/>
          <w:sz w:val="23"/>
        </w:rPr>
        <w:t>e</w:t>
      </w:r>
      <w:r>
        <w:rPr>
          <w:color w:val="3B3A3A"/>
          <w:w w:val="105"/>
          <w:sz w:val="23"/>
        </w:rPr>
        <w:t>tworking area</w:t>
      </w:r>
      <w:r>
        <w:rPr>
          <w:color w:val="565655"/>
          <w:w w:val="105"/>
          <w:sz w:val="23"/>
        </w:rPr>
        <w:t>s</w:t>
      </w:r>
      <w:r>
        <w:rPr>
          <w:color w:val="3B3A3A"/>
          <w:w w:val="105"/>
          <w:sz w:val="23"/>
        </w:rPr>
        <w:t>, wh</w:t>
      </w:r>
      <w:r>
        <w:rPr>
          <w:color w:val="565655"/>
          <w:w w:val="105"/>
          <w:sz w:val="23"/>
        </w:rPr>
        <w:t>e</w:t>
      </w:r>
      <w:r>
        <w:rPr>
          <w:color w:val="3B3A3A"/>
          <w:w w:val="105"/>
          <w:sz w:val="23"/>
        </w:rPr>
        <w:t>r</w:t>
      </w:r>
      <w:r>
        <w:rPr>
          <w:color w:val="565655"/>
          <w:w w:val="105"/>
          <w:sz w:val="23"/>
        </w:rPr>
        <w:t xml:space="preserve">e </w:t>
      </w:r>
      <w:r>
        <w:rPr>
          <w:color w:val="3B3A3A"/>
          <w:w w:val="105"/>
          <w:sz w:val="23"/>
        </w:rPr>
        <w:t>conference participants</w:t>
      </w:r>
      <w:r>
        <w:rPr>
          <w:color w:val="3B3A3A"/>
          <w:spacing w:val="-5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will</w:t>
      </w:r>
      <w:r>
        <w:rPr>
          <w:color w:val="3B3A3A"/>
          <w:spacing w:val="-33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gather</w:t>
      </w:r>
      <w:r>
        <w:rPr>
          <w:color w:val="3B3A3A"/>
          <w:spacing w:val="-11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to network</w:t>
      </w:r>
      <w:r>
        <w:rPr>
          <w:color w:val="3B3A3A"/>
          <w:spacing w:val="-2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and</w:t>
      </w:r>
      <w:r>
        <w:rPr>
          <w:color w:val="3B3A3A"/>
          <w:spacing w:val="-17"/>
          <w:w w:val="105"/>
          <w:sz w:val="23"/>
        </w:rPr>
        <w:t xml:space="preserve"> </w:t>
      </w:r>
      <w:r>
        <w:rPr>
          <w:color w:val="3B3A3A"/>
          <w:w w:val="105"/>
          <w:sz w:val="23"/>
        </w:rPr>
        <w:t>socialize</w:t>
      </w:r>
      <w:r>
        <w:rPr>
          <w:color w:val="565655"/>
          <w:w w:val="105"/>
          <w:sz w:val="23"/>
        </w:rPr>
        <w:t>.</w:t>
      </w:r>
    </w:p>
    <w:p w14:paraId="00A42598">
      <w:pPr>
        <w:spacing w:after="0" w:line="276" w:lineRule="auto"/>
        <w:jc w:val="both"/>
        <w:rPr>
          <w:sz w:val="23"/>
        </w:rPr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22D6377C">
      <w:pPr>
        <w:pStyle w:val="2"/>
        <w:spacing w:before="66"/>
        <w:ind w:left="6129"/>
      </w:pPr>
      <w:bookmarkStart w:id="6" w:name="Page 7"/>
      <w:bookmarkEnd w:id="6"/>
      <w:r>
        <w:rPr>
          <w:color w:val="FBFBFB"/>
          <w:w w:val="105"/>
          <w:shd w:val="clear" w:color="auto" w:fill="2FCA30"/>
        </w:rPr>
        <w:t>THE</w:t>
      </w:r>
      <w:r>
        <w:rPr>
          <w:color w:val="FBFBFB"/>
          <w:spacing w:val="27"/>
          <w:w w:val="105"/>
          <w:shd w:val="clear" w:color="auto" w:fill="2FCA30"/>
        </w:rPr>
        <w:t xml:space="preserve"> </w:t>
      </w:r>
      <w:r>
        <w:rPr>
          <w:color w:val="FBFBFB"/>
          <w:spacing w:val="-2"/>
          <w:w w:val="105"/>
          <w:shd w:val="clear" w:color="auto" w:fill="2FCA30"/>
        </w:rPr>
        <w:t>SPONSORSHIP</w:t>
      </w:r>
    </w:p>
    <w:p w14:paraId="1C407D33">
      <w:pPr>
        <w:pStyle w:val="6"/>
        <w:spacing w:before="4"/>
        <w:rPr>
          <w:b/>
          <w:sz w:val="9"/>
        </w:rPr>
      </w:pP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ragraph">
                  <wp:posOffset>83185</wp:posOffset>
                </wp:positionV>
                <wp:extent cx="3309620" cy="1270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9620">
                              <a:moveTo>
                                <a:pt x="0" y="0"/>
                              </a:moveTo>
                              <a:lnTo>
                                <a:pt x="3309196" y="0"/>
                              </a:lnTo>
                            </a:path>
                          </a:pathLst>
                        </a:custGeom>
                        <a:ln w="274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297.95pt;margin-top:6.55pt;height:0.1pt;width:260.6pt;mso-position-horizontal-relative:page;mso-wrap-distance-bottom:0pt;mso-wrap-distance-top:0pt;z-index:-251627520;mso-width-relative:page;mso-height-relative:page;" filled="f" stroked="t" coordsize="3309620,1" o:gfxdata="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RS7C11wAAAAoBAAAPAAAA&#10;AAAAAAEAIAAAACIAAABkcnMvZG93bnJldi54bWxQSwECFAAUAAAACACHTuJA9hl8dRYCAAB9BAAA&#10;DgAAAAAAAAABACAAAAAmAQAAZHJzL2Uyb0RvYy54bWxQSwUGAAAAAAYABgBZAQAArgUAAAAA&#10;" path="m0,0l3309196,0e">
                <v:fill on="f" focussize="0,0"/>
                <v:stroke weight="2.16346456692913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11106B2">
      <w:pPr>
        <w:spacing w:before="462" w:line="288" w:lineRule="auto"/>
        <w:ind w:left="906" w:right="752" w:hanging="2"/>
        <w:jc w:val="left"/>
        <w:rPr>
          <w:sz w:val="23"/>
        </w:rPr>
      </w:pPr>
      <w:r>
        <w:rPr>
          <w:b/>
          <w:color w:val="3C3B3B"/>
          <w:w w:val="105"/>
          <w:sz w:val="23"/>
        </w:rPr>
        <w:t>Digital</w:t>
      </w:r>
      <w:r>
        <w:rPr>
          <w:b/>
          <w:color w:val="3C3B3B"/>
          <w:spacing w:val="-17"/>
          <w:w w:val="105"/>
          <w:sz w:val="23"/>
        </w:rPr>
        <w:t xml:space="preserve"> </w:t>
      </w:r>
      <w:r>
        <w:rPr>
          <w:b/>
          <w:color w:val="3C3B3B"/>
          <w:w w:val="105"/>
          <w:sz w:val="23"/>
        </w:rPr>
        <w:t>Platforms:</w:t>
      </w:r>
      <w:r>
        <w:rPr>
          <w:b/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Brand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your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organization</w:t>
      </w:r>
      <w:r>
        <w:rPr>
          <w:color w:val="3C3B3B"/>
          <w:spacing w:val="-1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on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our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digital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platforms,</w:t>
      </w:r>
      <w:r>
        <w:rPr>
          <w:color w:val="3C3B3B"/>
          <w:spacing w:val="-1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including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our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website,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social media,</w:t>
      </w:r>
      <w:r>
        <w:rPr>
          <w:color w:val="3C3B3B"/>
          <w:spacing w:val="-1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and email</w:t>
      </w:r>
      <w:r>
        <w:rPr>
          <w:color w:val="3C3B3B"/>
          <w:spacing w:val="-1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marketing campaigns</w:t>
      </w:r>
      <w:r>
        <w:rPr>
          <w:color w:val="616261"/>
          <w:w w:val="105"/>
          <w:sz w:val="23"/>
        </w:rPr>
        <w:t>.</w:t>
      </w:r>
    </w:p>
    <w:p w14:paraId="645BC89F">
      <w:pPr>
        <w:spacing w:before="122"/>
        <w:ind w:left="904" w:right="0" w:firstLine="0"/>
        <w:jc w:val="left"/>
        <w:rPr>
          <w:b/>
          <w:sz w:val="23"/>
        </w:rPr>
      </w:pPr>
      <w:r>
        <w:rPr>
          <w:b/>
          <w:color w:val="3C3B3B"/>
          <w:w w:val="90"/>
          <w:sz w:val="23"/>
        </w:rPr>
        <w:t>Benefits</w:t>
      </w:r>
      <w:r>
        <w:rPr>
          <w:b/>
          <w:color w:val="3C3B3B"/>
          <w:spacing w:val="2"/>
          <w:sz w:val="23"/>
        </w:rPr>
        <w:t xml:space="preserve"> </w:t>
      </w:r>
      <w:r>
        <w:rPr>
          <w:b/>
          <w:color w:val="3C3B3B"/>
          <w:w w:val="90"/>
          <w:sz w:val="23"/>
        </w:rPr>
        <w:t>of</w:t>
      </w:r>
      <w:r>
        <w:rPr>
          <w:b/>
          <w:color w:val="3C3B3B"/>
          <w:spacing w:val="-3"/>
          <w:w w:val="90"/>
          <w:sz w:val="23"/>
        </w:rPr>
        <w:t xml:space="preserve"> </w:t>
      </w:r>
      <w:r>
        <w:rPr>
          <w:b/>
          <w:color w:val="3C3B3B"/>
          <w:w w:val="90"/>
          <w:sz w:val="23"/>
        </w:rPr>
        <w:t>Business</w:t>
      </w:r>
      <w:r>
        <w:rPr>
          <w:b/>
          <w:color w:val="3C3B3B"/>
          <w:spacing w:val="7"/>
          <w:sz w:val="23"/>
        </w:rPr>
        <w:t xml:space="preserve"> </w:t>
      </w:r>
      <w:r>
        <w:rPr>
          <w:b/>
          <w:color w:val="3C3B3B"/>
          <w:spacing w:val="-2"/>
          <w:w w:val="90"/>
          <w:sz w:val="23"/>
        </w:rPr>
        <w:t>Branding:</w:t>
      </w:r>
    </w:p>
    <w:p w14:paraId="67487272">
      <w:pPr>
        <w:spacing w:before="75"/>
        <w:ind w:left="911" w:right="0" w:firstLine="0"/>
        <w:jc w:val="left"/>
        <w:rPr>
          <w:sz w:val="23"/>
        </w:rPr>
      </w:pPr>
      <w:r>
        <w:rPr>
          <w:color w:val="3C3B3B"/>
          <w:sz w:val="23"/>
        </w:rPr>
        <w:t>By</w:t>
      </w:r>
      <w:r>
        <w:rPr>
          <w:color w:val="3C3B3B"/>
          <w:spacing w:val="-12"/>
          <w:sz w:val="23"/>
        </w:rPr>
        <w:t xml:space="preserve"> </w:t>
      </w:r>
      <w:r>
        <w:rPr>
          <w:color w:val="3C3B3B"/>
          <w:sz w:val="23"/>
        </w:rPr>
        <w:t>participating</w:t>
      </w:r>
      <w:r>
        <w:rPr>
          <w:color w:val="3C3B3B"/>
          <w:spacing w:val="-9"/>
          <w:sz w:val="23"/>
        </w:rPr>
        <w:t xml:space="preserve"> </w:t>
      </w:r>
      <w:r>
        <w:rPr>
          <w:color w:val="3C3B3B"/>
          <w:sz w:val="23"/>
        </w:rPr>
        <w:t>in</w:t>
      </w:r>
      <w:r>
        <w:rPr>
          <w:color w:val="3C3B3B"/>
          <w:spacing w:val="-6"/>
          <w:sz w:val="23"/>
        </w:rPr>
        <w:t xml:space="preserve"> </w:t>
      </w:r>
      <w:r>
        <w:rPr>
          <w:color w:val="3C3B3B"/>
          <w:sz w:val="23"/>
        </w:rPr>
        <w:t>the</w:t>
      </w:r>
      <w:r>
        <w:rPr>
          <w:color w:val="3C3B3B"/>
          <w:spacing w:val="13"/>
          <w:sz w:val="23"/>
        </w:rPr>
        <w:t xml:space="preserve"> </w:t>
      </w:r>
      <w:r>
        <w:rPr>
          <w:color w:val="3C3B3B"/>
          <w:sz w:val="23"/>
        </w:rPr>
        <w:t>SUDGEC2025</w:t>
      </w:r>
      <w:r>
        <w:rPr>
          <w:color w:val="3C3B3B"/>
          <w:spacing w:val="27"/>
          <w:sz w:val="23"/>
        </w:rPr>
        <w:t xml:space="preserve"> </w:t>
      </w:r>
      <w:r>
        <w:rPr>
          <w:color w:val="3C3B3B"/>
          <w:sz w:val="23"/>
        </w:rPr>
        <w:t>Business</w:t>
      </w:r>
      <w:r>
        <w:rPr>
          <w:color w:val="3C3B3B"/>
          <w:spacing w:val="12"/>
          <w:sz w:val="23"/>
        </w:rPr>
        <w:t xml:space="preserve"> </w:t>
      </w:r>
      <w:r>
        <w:rPr>
          <w:color w:val="3C3B3B"/>
          <w:sz w:val="23"/>
        </w:rPr>
        <w:t>Branding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Opportunities,your</w:t>
      </w:r>
      <w:r>
        <w:rPr>
          <w:color w:val="3C3B3B"/>
          <w:spacing w:val="-3"/>
          <w:sz w:val="23"/>
        </w:rPr>
        <w:t xml:space="preserve"> </w:t>
      </w:r>
      <w:r>
        <w:rPr>
          <w:color w:val="3C3B3B"/>
          <w:sz w:val="23"/>
        </w:rPr>
        <w:t>organization</w:t>
      </w:r>
      <w:r>
        <w:rPr>
          <w:color w:val="3C3B3B"/>
          <w:spacing w:val="36"/>
          <w:sz w:val="23"/>
        </w:rPr>
        <w:t xml:space="preserve"> </w:t>
      </w:r>
      <w:r>
        <w:rPr>
          <w:color w:val="3C3B3B"/>
          <w:spacing w:val="-2"/>
          <w:sz w:val="23"/>
        </w:rPr>
        <w:t>will:</w:t>
      </w:r>
    </w:p>
    <w:p w14:paraId="285C1A37">
      <w:pPr>
        <w:pStyle w:val="8"/>
        <w:numPr>
          <w:ilvl w:val="0"/>
          <w:numId w:val="3"/>
        </w:numPr>
        <w:tabs>
          <w:tab w:val="left" w:pos="1361"/>
        </w:tabs>
        <w:spacing w:before="53" w:after="0" w:line="240" w:lineRule="auto"/>
        <w:ind w:left="1361" w:right="0" w:hanging="460"/>
        <w:jc w:val="left"/>
        <w:rPr>
          <w:sz w:val="23"/>
        </w:rPr>
      </w:pPr>
      <w:r>
        <w:rPr>
          <w:color w:val="3C3B3B"/>
          <w:spacing w:val="-2"/>
          <w:w w:val="105"/>
          <w:sz w:val="23"/>
        </w:rPr>
        <w:t>Increase</w:t>
      </w:r>
      <w:r>
        <w:rPr>
          <w:color w:val="3C3B3B"/>
          <w:spacing w:val="-21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visibility</w:t>
      </w:r>
      <w:r>
        <w:rPr>
          <w:color w:val="3C3B3B"/>
          <w:spacing w:val="-8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and</w:t>
      </w:r>
      <w:r>
        <w:rPr>
          <w:color w:val="3C3B3B"/>
          <w:spacing w:val="-26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credibility</w:t>
      </w:r>
      <w:r>
        <w:rPr>
          <w:color w:val="3C3B3B"/>
          <w:spacing w:val="-18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in</w:t>
      </w:r>
      <w:r>
        <w:rPr>
          <w:color w:val="3C3B3B"/>
          <w:spacing w:val="-14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the</w:t>
      </w:r>
      <w:r>
        <w:rPr>
          <w:color w:val="3C3B3B"/>
          <w:spacing w:val="-6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development</w:t>
      </w:r>
      <w:r>
        <w:rPr>
          <w:color w:val="3C3B3B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sector.</w:t>
      </w:r>
    </w:p>
    <w:p w14:paraId="7F5DFA3D">
      <w:pPr>
        <w:pStyle w:val="8"/>
        <w:numPr>
          <w:ilvl w:val="0"/>
          <w:numId w:val="3"/>
        </w:numPr>
        <w:tabs>
          <w:tab w:val="left" w:pos="1358"/>
          <w:tab w:val="left" w:pos="1365"/>
        </w:tabs>
        <w:spacing w:before="60" w:after="0" w:line="288" w:lineRule="auto"/>
        <w:ind w:left="1358" w:right="917" w:hanging="457"/>
        <w:jc w:val="left"/>
        <w:rPr>
          <w:sz w:val="23"/>
        </w:rPr>
      </w:pPr>
      <w:r>
        <w:rPr>
          <w:color w:val="3C3B3B"/>
          <w:sz w:val="23"/>
        </w:rPr>
        <w:t>Reach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a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targeted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audience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of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development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professionals,</w:t>
      </w:r>
      <w:r>
        <w:rPr>
          <w:color w:val="3C3B3B"/>
          <w:spacing w:val="34"/>
          <w:sz w:val="23"/>
        </w:rPr>
        <w:t xml:space="preserve"> </w:t>
      </w:r>
      <w:r>
        <w:rPr>
          <w:color w:val="3C3B3B"/>
          <w:sz w:val="23"/>
        </w:rPr>
        <w:t>policymakers</w:t>
      </w:r>
      <w:r>
        <w:rPr>
          <w:color w:val="616261"/>
          <w:sz w:val="23"/>
        </w:rPr>
        <w:t>,</w:t>
      </w:r>
      <w:r>
        <w:rPr>
          <w:color w:val="616261"/>
          <w:spacing w:val="40"/>
          <w:sz w:val="23"/>
        </w:rPr>
        <w:t xml:space="preserve"> </w:t>
      </w:r>
      <w:r>
        <w:rPr>
          <w:color w:val="3C3B3B"/>
          <w:sz w:val="23"/>
        </w:rPr>
        <w:t>and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researchers. Showcase your products and</w:t>
      </w:r>
      <w:r>
        <w:rPr>
          <w:color w:val="3C3B3B"/>
          <w:spacing w:val="-4"/>
          <w:sz w:val="23"/>
        </w:rPr>
        <w:t xml:space="preserve"> </w:t>
      </w:r>
      <w:r>
        <w:rPr>
          <w:color w:val="3C3B3B"/>
          <w:sz w:val="23"/>
        </w:rPr>
        <w:t>services to</w:t>
      </w:r>
      <w:r>
        <w:rPr>
          <w:color w:val="3C3B3B"/>
          <w:spacing w:val="40"/>
          <w:sz w:val="23"/>
        </w:rPr>
        <w:t xml:space="preserve"> </w:t>
      </w:r>
      <w:r>
        <w:rPr>
          <w:color w:val="3C3B3B"/>
          <w:sz w:val="23"/>
        </w:rPr>
        <w:t>a</w:t>
      </w:r>
      <w:r>
        <w:rPr>
          <w:color w:val="3C3B3B"/>
          <w:spacing w:val="-1"/>
          <w:sz w:val="23"/>
        </w:rPr>
        <w:t xml:space="preserve"> </w:t>
      </w:r>
      <w:r>
        <w:rPr>
          <w:color w:val="3C3B3B"/>
          <w:sz w:val="23"/>
        </w:rPr>
        <w:t>wider audience</w:t>
      </w:r>
      <w:r>
        <w:rPr>
          <w:color w:val="616261"/>
          <w:sz w:val="23"/>
        </w:rPr>
        <w:t>.</w:t>
      </w:r>
    </w:p>
    <w:p w14:paraId="6DF06C6B">
      <w:pPr>
        <w:pStyle w:val="8"/>
        <w:numPr>
          <w:ilvl w:val="0"/>
          <w:numId w:val="3"/>
        </w:numPr>
        <w:tabs>
          <w:tab w:val="left" w:pos="1365"/>
        </w:tabs>
        <w:spacing w:before="0" w:after="0" w:line="240" w:lineRule="auto"/>
        <w:ind w:left="1365" w:right="0" w:hanging="464"/>
        <w:jc w:val="left"/>
        <w:rPr>
          <w:sz w:val="23"/>
        </w:rPr>
      </w:pPr>
      <w:r>
        <w:rPr>
          <w:color w:val="3C3B3B"/>
          <w:w w:val="105"/>
          <w:sz w:val="23"/>
        </w:rPr>
        <w:t>Network</w:t>
      </w:r>
      <w:r>
        <w:rPr>
          <w:color w:val="3C3B3B"/>
          <w:spacing w:val="-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with</w:t>
      </w:r>
      <w:r>
        <w:rPr>
          <w:color w:val="3C3B3B"/>
          <w:spacing w:val="-2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potential</w:t>
      </w:r>
      <w:r>
        <w:rPr>
          <w:color w:val="3C3B3B"/>
          <w:spacing w:val="-1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partners,</w:t>
      </w:r>
      <w:r>
        <w:rPr>
          <w:color w:val="3C3B3B"/>
          <w:spacing w:val="-2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clients,</w:t>
      </w:r>
      <w:r>
        <w:rPr>
          <w:color w:val="3C3B3B"/>
          <w:spacing w:val="-25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and</w:t>
      </w:r>
      <w:r>
        <w:rPr>
          <w:color w:val="3C3B3B"/>
          <w:spacing w:val="-2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stakeholders.</w:t>
      </w:r>
    </w:p>
    <w:p w14:paraId="3DA65173">
      <w:pPr>
        <w:spacing w:before="197"/>
        <w:ind w:left="904" w:right="0" w:firstLine="0"/>
        <w:jc w:val="left"/>
        <w:rPr>
          <w:b/>
          <w:sz w:val="23"/>
        </w:rPr>
      </w:pPr>
      <w:r>
        <w:rPr>
          <w:b/>
          <w:color w:val="3C3B3B"/>
          <w:spacing w:val="2"/>
          <w:w w:val="90"/>
          <w:sz w:val="23"/>
        </w:rPr>
        <w:t>Packages</w:t>
      </w:r>
      <w:r>
        <w:rPr>
          <w:b/>
          <w:color w:val="3C3B3B"/>
          <w:spacing w:val="-4"/>
          <w:w w:val="90"/>
          <w:sz w:val="23"/>
        </w:rPr>
        <w:t xml:space="preserve"> </w:t>
      </w:r>
      <w:r>
        <w:rPr>
          <w:b/>
          <w:color w:val="3C3B3B"/>
          <w:spacing w:val="2"/>
          <w:w w:val="90"/>
          <w:sz w:val="23"/>
        </w:rPr>
        <w:t>and</w:t>
      </w:r>
      <w:r>
        <w:rPr>
          <w:b/>
          <w:color w:val="3C3B3B"/>
          <w:spacing w:val="-11"/>
          <w:w w:val="90"/>
          <w:sz w:val="23"/>
        </w:rPr>
        <w:t xml:space="preserve"> </w:t>
      </w:r>
      <w:r>
        <w:rPr>
          <w:b/>
          <w:color w:val="3C3B3B"/>
          <w:spacing w:val="-2"/>
          <w:w w:val="90"/>
          <w:sz w:val="23"/>
        </w:rPr>
        <w:t>Pricing:</w:t>
      </w:r>
    </w:p>
    <w:p w14:paraId="6373D322">
      <w:pPr>
        <w:spacing w:before="53"/>
        <w:ind w:left="911" w:right="0" w:firstLine="0"/>
        <w:jc w:val="left"/>
        <w:rPr>
          <w:sz w:val="23"/>
        </w:rPr>
      </w:pPr>
      <w:r>
        <w:rPr>
          <w:color w:val="3C3B3B"/>
          <w:sz w:val="23"/>
        </w:rPr>
        <w:t>We</w:t>
      </w:r>
      <w:r>
        <w:rPr>
          <w:color w:val="3C3B3B"/>
          <w:spacing w:val="-18"/>
          <w:sz w:val="23"/>
        </w:rPr>
        <w:t xml:space="preserve"> </w:t>
      </w:r>
      <w:r>
        <w:rPr>
          <w:color w:val="3C3B3B"/>
          <w:sz w:val="23"/>
        </w:rPr>
        <w:t>offer</w:t>
      </w:r>
      <w:r>
        <w:rPr>
          <w:color w:val="3C3B3B"/>
          <w:spacing w:val="-11"/>
          <w:sz w:val="23"/>
        </w:rPr>
        <w:t xml:space="preserve"> </w:t>
      </w:r>
      <w:r>
        <w:rPr>
          <w:color w:val="3C3B3B"/>
          <w:sz w:val="23"/>
        </w:rPr>
        <w:t>various</w:t>
      </w:r>
      <w:r>
        <w:rPr>
          <w:color w:val="3C3B3B"/>
          <w:spacing w:val="2"/>
          <w:sz w:val="23"/>
        </w:rPr>
        <w:t xml:space="preserve"> </w:t>
      </w:r>
      <w:r>
        <w:rPr>
          <w:color w:val="3C3B3B"/>
          <w:sz w:val="23"/>
        </w:rPr>
        <w:t>packages</w:t>
      </w:r>
      <w:r>
        <w:rPr>
          <w:color w:val="3C3B3B"/>
          <w:spacing w:val="6"/>
          <w:sz w:val="23"/>
        </w:rPr>
        <w:t xml:space="preserve"> </w:t>
      </w:r>
      <w:r>
        <w:rPr>
          <w:color w:val="3C3B3B"/>
          <w:sz w:val="23"/>
        </w:rPr>
        <w:t>and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pricing</w:t>
      </w:r>
      <w:r>
        <w:rPr>
          <w:color w:val="3C3B3B"/>
          <w:spacing w:val="-29"/>
          <w:sz w:val="23"/>
        </w:rPr>
        <w:t xml:space="preserve"> </w:t>
      </w:r>
      <w:r>
        <w:rPr>
          <w:color w:val="3C3B3B"/>
          <w:sz w:val="23"/>
        </w:rPr>
        <w:t>options,</w:t>
      </w:r>
      <w:r>
        <w:rPr>
          <w:color w:val="3C3B3B"/>
          <w:spacing w:val="-6"/>
          <w:sz w:val="23"/>
        </w:rPr>
        <w:t xml:space="preserve"> </w:t>
      </w:r>
      <w:r>
        <w:rPr>
          <w:color w:val="3C3B3B"/>
          <w:spacing w:val="-2"/>
          <w:sz w:val="23"/>
        </w:rPr>
        <w:t>including</w:t>
      </w:r>
      <w:r>
        <w:rPr>
          <w:color w:val="616261"/>
          <w:spacing w:val="-2"/>
          <w:sz w:val="23"/>
        </w:rPr>
        <w:t>:</w:t>
      </w:r>
    </w:p>
    <w:p w14:paraId="045F3EAA">
      <w:pPr>
        <w:spacing w:before="225" w:line="288" w:lineRule="auto"/>
        <w:ind w:left="906" w:right="895" w:hanging="2"/>
        <w:jc w:val="both"/>
        <w:rPr>
          <w:sz w:val="23"/>
        </w:rPr>
      </w:pPr>
      <w:r>
        <w:rPr>
          <w:b/>
          <w:color w:val="3C3B3B"/>
          <w:w w:val="105"/>
          <w:sz w:val="23"/>
        </w:rPr>
        <w:t>Platinum</w:t>
      </w:r>
      <w:r>
        <w:rPr>
          <w:b/>
          <w:color w:val="3C3B3B"/>
          <w:spacing w:val="-15"/>
          <w:w w:val="105"/>
          <w:sz w:val="23"/>
        </w:rPr>
        <w:t xml:space="preserve"> </w:t>
      </w:r>
      <w:r>
        <w:rPr>
          <w:b/>
          <w:color w:val="3C3B3B"/>
          <w:w w:val="105"/>
          <w:sz w:val="23"/>
        </w:rPr>
        <w:t>Sponsor:</w:t>
      </w:r>
      <w:r>
        <w:rPr>
          <w:b/>
          <w:color w:val="3C3B3B"/>
          <w:spacing w:val="-1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Nl00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forgroupA-NS0</w:t>
      </w:r>
      <w:r>
        <w:rPr>
          <w:color w:val="3C3B3B"/>
          <w:spacing w:val="5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1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B-N25</w:t>
      </w:r>
      <w:r>
        <w:rPr>
          <w:color w:val="3C3B3B"/>
          <w:spacing w:val="-1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9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C-NlS million for group D (Includes exhibition space, branding opportunities, and recognition as a platinum</w:t>
      </w:r>
      <w:r>
        <w:rPr>
          <w:color w:val="3C3B3B"/>
          <w:spacing w:val="-2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sponsor)</w:t>
      </w:r>
    </w:p>
    <w:p w14:paraId="793E0A6C">
      <w:pPr>
        <w:spacing w:before="152" w:line="288" w:lineRule="auto"/>
        <w:ind w:left="906" w:right="893" w:hanging="4"/>
        <w:jc w:val="both"/>
        <w:rPr>
          <w:sz w:val="23"/>
        </w:rPr>
      </w:pPr>
      <w:r>
        <w:rPr>
          <w:b/>
          <w:color w:val="3C3B3B"/>
          <w:w w:val="105"/>
          <w:sz w:val="23"/>
        </w:rPr>
        <w:t>Gold</w:t>
      </w:r>
      <w:r>
        <w:rPr>
          <w:b/>
          <w:color w:val="3C3B3B"/>
          <w:spacing w:val="-17"/>
          <w:w w:val="105"/>
          <w:sz w:val="23"/>
        </w:rPr>
        <w:t xml:space="preserve"> </w:t>
      </w:r>
      <w:r>
        <w:rPr>
          <w:b/>
          <w:color w:val="3C3B3B"/>
          <w:w w:val="105"/>
          <w:sz w:val="23"/>
        </w:rPr>
        <w:t>Sponsor:</w:t>
      </w:r>
      <w:r>
        <w:rPr>
          <w:b/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NS0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A-</w:t>
      </w:r>
      <w:r>
        <w:rPr>
          <w:color w:val="3C3B3B"/>
          <w:spacing w:val="4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N25</w:t>
      </w:r>
      <w:r>
        <w:rPr>
          <w:color w:val="3C3B3B"/>
          <w:spacing w:val="-1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1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-</w:t>
      </w:r>
      <w:r>
        <w:rPr>
          <w:color w:val="3C3B3B"/>
          <w:spacing w:val="4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NlS</w:t>
      </w:r>
      <w:r>
        <w:rPr>
          <w:color w:val="3C3B3B"/>
          <w:spacing w:val="4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million</w:t>
      </w:r>
      <w:r>
        <w:rPr>
          <w:color w:val="3C3B3B"/>
          <w:spacing w:val="-1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1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1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C-</w:t>
      </w:r>
      <w:r>
        <w:rPr>
          <w:color w:val="3C3B3B"/>
          <w:spacing w:val="4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NS million</w:t>
      </w:r>
      <w:r>
        <w:rPr>
          <w:color w:val="3C3B3B"/>
          <w:spacing w:val="-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-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group</w:t>
      </w:r>
      <w:r>
        <w:rPr>
          <w:color w:val="3C3B3B"/>
          <w:spacing w:val="-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D(includes exhibition space</w:t>
      </w:r>
      <w:r>
        <w:rPr>
          <w:color w:val="3C3B3B"/>
          <w:spacing w:val="-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and</w:t>
      </w:r>
      <w:r>
        <w:rPr>
          <w:color w:val="3C3B3B"/>
          <w:spacing w:val="-10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branding</w:t>
      </w:r>
      <w:r>
        <w:rPr>
          <w:color w:val="3C3B3B"/>
          <w:spacing w:val="-1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opportunities).</w:t>
      </w:r>
    </w:p>
    <w:p w14:paraId="7B00A67A">
      <w:pPr>
        <w:spacing w:before="216"/>
        <w:ind w:left="904" w:right="0" w:firstLine="0"/>
        <w:jc w:val="left"/>
        <w:rPr>
          <w:sz w:val="23"/>
        </w:rPr>
      </w:pPr>
      <w:r>
        <w:rPr>
          <w:b/>
          <w:color w:val="3C3B3B"/>
          <w:spacing w:val="-2"/>
          <w:sz w:val="23"/>
        </w:rPr>
        <w:t>Exhibition</w:t>
      </w:r>
      <w:r>
        <w:rPr>
          <w:b/>
          <w:color w:val="3C3B3B"/>
          <w:spacing w:val="-14"/>
          <w:sz w:val="23"/>
        </w:rPr>
        <w:t xml:space="preserve"> </w:t>
      </w:r>
      <w:r>
        <w:rPr>
          <w:b/>
          <w:color w:val="3C3B3B"/>
          <w:spacing w:val="-2"/>
          <w:sz w:val="23"/>
        </w:rPr>
        <w:t>Space:</w:t>
      </w:r>
      <w:r>
        <w:rPr>
          <w:b/>
          <w:color w:val="3C3B3B"/>
          <w:spacing w:val="-32"/>
          <w:sz w:val="23"/>
        </w:rPr>
        <w:t xml:space="preserve"> </w:t>
      </w:r>
      <w:r>
        <w:rPr>
          <w:color w:val="3C3B3B"/>
          <w:spacing w:val="-2"/>
          <w:sz w:val="23"/>
        </w:rPr>
        <w:t>Size</w:t>
      </w:r>
      <w:r>
        <w:rPr>
          <w:color w:val="3C3B3B"/>
          <w:spacing w:val="-26"/>
          <w:sz w:val="23"/>
        </w:rPr>
        <w:t xml:space="preserve"> </w:t>
      </w:r>
      <w:r>
        <w:rPr>
          <w:color w:val="3C3B3B"/>
          <w:spacing w:val="-2"/>
          <w:sz w:val="23"/>
        </w:rPr>
        <w:t>A-NS0,000,000,Size</w:t>
      </w:r>
      <w:r>
        <w:rPr>
          <w:color w:val="3C3B3B"/>
          <w:spacing w:val="-25"/>
          <w:sz w:val="23"/>
        </w:rPr>
        <w:t xml:space="preserve"> </w:t>
      </w:r>
      <w:r>
        <w:rPr>
          <w:color w:val="3C3B3B"/>
          <w:spacing w:val="-2"/>
          <w:sz w:val="23"/>
        </w:rPr>
        <w:t>B-</w:t>
      </w:r>
      <w:r>
        <w:rPr>
          <w:color w:val="3C3B3B"/>
          <w:spacing w:val="52"/>
          <w:w w:val="150"/>
          <w:sz w:val="23"/>
        </w:rPr>
        <w:t xml:space="preserve"> </w:t>
      </w:r>
      <w:r>
        <w:rPr>
          <w:color w:val="3C3B3B"/>
          <w:spacing w:val="-2"/>
          <w:sz w:val="23"/>
        </w:rPr>
        <w:t>N25,000,000</w:t>
      </w:r>
      <w:r>
        <w:rPr>
          <w:color w:val="616261"/>
          <w:spacing w:val="-2"/>
          <w:sz w:val="23"/>
        </w:rPr>
        <w:t>,</w:t>
      </w:r>
      <w:r>
        <w:rPr>
          <w:color w:val="616261"/>
          <w:spacing w:val="-34"/>
          <w:sz w:val="23"/>
        </w:rPr>
        <w:t xml:space="preserve"> </w:t>
      </w:r>
      <w:r>
        <w:rPr>
          <w:color w:val="3C3B3B"/>
          <w:spacing w:val="-2"/>
          <w:sz w:val="23"/>
        </w:rPr>
        <w:t>Size</w:t>
      </w:r>
      <w:r>
        <w:rPr>
          <w:color w:val="3C3B3B"/>
          <w:spacing w:val="-24"/>
          <w:sz w:val="23"/>
        </w:rPr>
        <w:t xml:space="preserve"> </w:t>
      </w:r>
      <w:r>
        <w:rPr>
          <w:color w:val="3C3B3B"/>
          <w:spacing w:val="-2"/>
          <w:sz w:val="23"/>
        </w:rPr>
        <w:t>C-</w:t>
      </w:r>
      <w:r>
        <w:rPr>
          <w:color w:val="3C3B3B"/>
          <w:spacing w:val="62"/>
          <w:sz w:val="23"/>
        </w:rPr>
        <w:t xml:space="preserve"> </w:t>
      </w:r>
      <w:r>
        <w:rPr>
          <w:color w:val="3C3B3B"/>
          <w:spacing w:val="-2"/>
          <w:sz w:val="23"/>
        </w:rPr>
        <w:t>N</w:t>
      </w:r>
      <w:r>
        <w:rPr>
          <w:color w:val="3C3B3B"/>
          <w:spacing w:val="-40"/>
          <w:sz w:val="23"/>
        </w:rPr>
        <w:t xml:space="preserve"> </w:t>
      </w:r>
      <w:r>
        <w:rPr>
          <w:color w:val="3C3B3B"/>
          <w:spacing w:val="-2"/>
          <w:sz w:val="23"/>
        </w:rPr>
        <w:t>10,000,000</w:t>
      </w:r>
      <w:r>
        <w:rPr>
          <w:color w:val="3C3B3B"/>
          <w:spacing w:val="-19"/>
          <w:sz w:val="23"/>
        </w:rPr>
        <w:t xml:space="preserve"> </w:t>
      </w:r>
      <w:r>
        <w:rPr>
          <w:color w:val="3C3B3B"/>
          <w:spacing w:val="-2"/>
          <w:sz w:val="23"/>
        </w:rPr>
        <w:t>(per</w:t>
      </w:r>
      <w:r>
        <w:rPr>
          <w:color w:val="3C3B3B"/>
          <w:spacing w:val="-25"/>
          <w:sz w:val="23"/>
        </w:rPr>
        <w:t xml:space="preserve"> </w:t>
      </w:r>
      <w:r>
        <w:rPr>
          <w:color w:val="3C3B3B"/>
          <w:spacing w:val="-2"/>
          <w:sz w:val="23"/>
        </w:rPr>
        <w:t>booth).</w:t>
      </w:r>
    </w:p>
    <w:p w14:paraId="42685748">
      <w:pPr>
        <w:pStyle w:val="6"/>
        <w:spacing w:before="113"/>
        <w:rPr>
          <w:sz w:val="23"/>
        </w:rPr>
      </w:pPr>
    </w:p>
    <w:p w14:paraId="637B545B">
      <w:pPr>
        <w:spacing w:before="0"/>
        <w:ind w:left="904" w:right="0" w:firstLine="0"/>
        <w:jc w:val="left"/>
        <w:rPr>
          <w:b/>
          <w:sz w:val="23"/>
        </w:rPr>
      </w:pPr>
      <w:r>
        <w:rPr>
          <w:b/>
          <w:color w:val="3C3B3B"/>
          <w:spacing w:val="-6"/>
          <w:sz w:val="23"/>
        </w:rPr>
        <w:t>Early</w:t>
      </w:r>
      <w:r>
        <w:rPr>
          <w:b/>
          <w:color w:val="3C3B3B"/>
          <w:spacing w:val="-29"/>
          <w:sz w:val="23"/>
        </w:rPr>
        <w:t xml:space="preserve"> </w:t>
      </w:r>
      <w:r>
        <w:rPr>
          <w:b/>
          <w:color w:val="3C3B3B"/>
          <w:spacing w:val="-6"/>
          <w:sz w:val="23"/>
        </w:rPr>
        <w:t>Bird</w:t>
      </w:r>
      <w:r>
        <w:rPr>
          <w:b/>
          <w:color w:val="3C3B3B"/>
          <w:spacing w:val="-23"/>
          <w:sz w:val="23"/>
        </w:rPr>
        <w:t xml:space="preserve"> </w:t>
      </w:r>
      <w:r>
        <w:rPr>
          <w:b/>
          <w:color w:val="3C3B3B"/>
          <w:spacing w:val="-6"/>
          <w:sz w:val="23"/>
        </w:rPr>
        <w:t>Sponsorship/Business</w:t>
      </w:r>
      <w:r>
        <w:rPr>
          <w:b/>
          <w:color w:val="3C3B3B"/>
          <w:spacing w:val="-34"/>
          <w:sz w:val="23"/>
        </w:rPr>
        <w:t xml:space="preserve"> </w:t>
      </w:r>
      <w:r>
        <w:rPr>
          <w:b/>
          <w:color w:val="3C3B3B"/>
          <w:spacing w:val="-6"/>
          <w:sz w:val="23"/>
        </w:rPr>
        <w:t>Branding</w:t>
      </w:r>
      <w:r>
        <w:rPr>
          <w:b/>
          <w:color w:val="3C3B3B"/>
          <w:spacing w:val="-30"/>
          <w:sz w:val="23"/>
        </w:rPr>
        <w:t xml:space="preserve"> </w:t>
      </w:r>
      <w:r>
        <w:rPr>
          <w:b/>
          <w:color w:val="3C3B3B"/>
          <w:spacing w:val="-6"/>
          <w:sz w:val="23"/>
        </w:rPr>
        <w:t>Payment</w:t>
      </w:r>
      <w:r>
        <w:rPr>
          <w:b/>
          <w:color w:val="3C3B3B"/>
          <w:spacing w:val="-16"/>
          <w:sz w:val="23"/>
        </w:rPr>
        <w:t xml:space="preserve"> </w:t>
      </w:r>
      <w:r>
        <w:rPr>
          <w:b/>
          <w:color w:val="3C3B3B"/>
          <w:spacing w:val="-6"/>
          <w:sz w:val="23"/>
        </w:rPr>
        <w:t>Rate</w:t>
      </w:r>
      <w:r>
        <w:rPr>
          <w:b/>
          <w:color w:val="3C3B3B"/>
          <w:spacing w:val="-23"/>
          <w:sz w:val="23"/>
        </w:rPr>
        <w:t xml:space="preserve"> </w:t>
      </w:r>
      <w:r>
        <w:rPr>
          <w:b/>
          <w:color w:val="3C3B3B"/>
          <w:spacing w:val="-6"/>
          <w:sz w:val="23"/>
        </w:rPr>
        <w:t>{Prepayment)</w:t>
      </w:r>
    </w:p>
    <w:p w14:paraId="32BFE16B">
      <w:pPr>
        <w:spacing w:before="24"/>
        <w:ind w:left="911" w:right="0" w:firstLine="0"/>
        <w:jc w:val="both"/>
        <w:rPr>
          <w:sz w:val="23"/>
        </w:rPr>
      </w:pPr>
      <w:r>
        <w:rPr>
          <w:color w:val="3C3B3B"/>
          <w:spacing w:val="-1946"/>
          <w:w w:val="83"/>
          <w:position w:val="13"/>
          <w:sz w:val="23"/>
        </w:rPr>
        <w:t>1</w:t>
      </w:r>
      <w:r>
        <w:rPr>
          <w:color w:val="3C3B3B"/>
          <w:spacing w:val="-1"/>
          <w:w w:val="102"/>
          <w:sz w:val="23"/>
        </w:rPr>
        <w:t>Befor</w:t>
      </w:r>
      <w:r>
        <w:rPr>
          <w:color w:val="3C3B3B"/>
          <w:w w:val="102"/>
          <w:sz w:val="23"/>
        </w:rPr>
        <w:t>e</w:t>
      </w:r>
      <w:r>
        <w:rPr>
          <w:color w:val="3C3B3B"/>
          <w:spacing w:val="-25"/>
          <w:w w:val="99"/>
          <w:sz w:val="23"/>
        </w:rPr>
        <w:t xml:space="preserve"> </w:t>
      </w:r>
      <w:r>
        <w:rPr>
          <w:color w:val="3C3B3B"/>
          <w:sz w:val="23"/>
        </w:rPr>
        <w:t>October</w:t>
      </w:r>
      <w:r>
        <w:rPr>
          <w:color w:val="3C3B3B"/>
          <w:spacing w:val="-15"/>
          <w:sz w:val="23"/>
        </w:rPr>
        <w:t xml:space="preserve"> </w:t>
      </w:r>
      <w:r>
        <w:rPr>
          <w:color w:val="3C3B3B"/>
          <w:sz w:val="23"/>
        </w:rPr>
        <w:t>30</w:t>
      </w:r>
      <w:r>
        <w:rPr>
          <w:color w:val="3C3B3B"/>
          <w:spacing w:val="57"/>
          <w:sz w:val="23"/>
        </w:rPr>
        <w:t xml:space="preserve"> </w:t>
      </w:r>
      <w:r>
        <w:rPr>
          <w:color w:val="616261"/>
          <w:sz w:val="23"/>
        </w:rPr>
        <w:t>\</w:t>
      </w:r>
      <w:r>
        <w:rPr>
          <w:color w:val="616261"/>
          <w:spacing w:val="61"/>
          <w:sz w:val="23"/>
        </w:rPr>
        <w:t xml:space="preserve"> </w:t>
      </w:r>
      <w:r>
        <w:rPr>
          <w:color w:val="3C3B3B"/>
          <w:sz w:val="23"/>
        </w:rPr>
        <w:t>2025-15%</w:t>
      </w:r>
      <w:r>
        <w:rPr>
          <w:color w:val="3C3B3B"/>
          <w:spacing w:val="-23"/>
          <w:sz w:val="23"/>
        </w:rPr>
        <w:t xml:space="preserve"> </w:t>
      </w:r>
      <w:r>
        <w:rPr>
          <w:color w:val="3C3B3B"/>
          <w:spacing w:val="-2"/>
          <w:sz w:val="23"/>
        </w:rPr>
        <w:t>discount</w:t>
      </w:r>
      <w:r>
        <w:rPr>
          <w:color w:val="616261"/>
          <w:spacing w:val="-2"/>
          <w:sz w:val="23"/>
        </w:rPr>
        <w:t>.</w:t>
      </w:r>
    </w:p>
    <w:p w14:paraId="502B51C0">
      <w:pPr>
        <w:spacing w:before="28" w:line="288" w:lineRule="auto"/>
        <w:ind w:left="907" w:right="4051" w:firstLine="4"/>
        <w:jc w:val="left"/>
        <w:rPr>
          <w:sz w:val="23"/>
        </w:rPr>
      </w:pPr>
      <w:r>
        <w:rPr>
          <w:color w:val="3C3B3B"/>
          <w:spacing w:val="-2"/>
          <w:w w:val="105"/>
          <w:sz w:val="23"/>
        </w:rPr>
        <w:t>Before</w:t>
      </w:r>
      <w:r>
        <w:rPr>
          <w:color w:val="3C3B3B"/>
          <w:spacing w:val="-2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November</w:t>
      </w:r>
      <w:r>
        <w:rPr>
          <w:color w:val="3C3B3B"/>
          <w:spacing w:val="-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15</w:t>
      </w:r>
      <w:r>
        <w:rPr>
          <w:color w:val="616261"/>
          <w:spacing w:val="-2"/>
          <w:w w:val="105"/>
          <w:position w:val="13"/>
          <w:sz w:val="11"/>
        </w:rPr>
        <w:t>th</w:t>
      </w:r>
      <w:r>
        <w:rPr>
          <w:color w:val="616261"/>
          <w:spacing w:val="16"/>
          <w:w w:val="105"/>
          <w:position w:val="13"/>
          <w:sz w:val="11"/>
        </w:rPr>
        <w:t xml:space="preserve"> </w:t>
      </w:r>
      <w:r>
        <w:rPr>
          <w:color w:val="3C3B3B"/>
          <w:spacing w:val="-2"/>
          <w:w w:val="105"/>
          <w:sz w:val="23"/>
        </w:rPr>
        <w:t>2025-10%</w:t>
      </w:r>
      <w:r>
        <w:rPr>
          <w:color w:val="3C3B3B"/>
          <w:spacing w:val="-1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discount</w:t>
      </w:r>
      <w:r>
        <w:rPr>
          <w:color w:val="3C3B3B"/>
          <w:spacing w:val="-12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on</w:t>
      </w:r>
      <w:r>
        <w:rPr>
          <w:color w:val="3C3B3B"/>
          <w:spacing w:val="-30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the</w:t>
      </w:r>
      <w:r>
        <w:rPr>
          <w:color w:val="3C3B3B"/>
          <w:spacing w:val="-31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conference</w:t>
      </w:r>
      <w:r>
        <w:rPr>
          <w:color w:val="3C3B3B"/>
          <w:spacing w:val="-10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 xml:space="preserve">fee </w:t>
      </w:r>
      <w:r>
        <w:rPr>
          <w:color w:val="3C3B3B"/>
          <w:w w:val="105"/>
          <w:sz w:val="23"/>
        </w:rPr>
        <w:t>(for</w:t>
      </w:r>
      <w:r>
        <w:rPr>
          <w:color w:val="3C3B3B"/>
          <w:spacing w:val="-4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participants who</w:t>
      </w:r>
      <w:r>
        <w:rPr>
          <w:color w:val="3C3B3B"/>
          <w:spacing w:val="-11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pay early).</w:t>
      </w:r>
    </w:p>
    <w:p w14:paraId="0DDF1D01">
      <w:pPr>
        <w:spacing w:before="202"/>
        <w:ind w:left="905" w:right="0" w:firstLine="0"/>
        <w:jc w:val="left"/>
        <w:rPr>
          <w:b/>
          <w:sz w:val="23"/>
        </w:rPr>
      </w:pPr>
      <w:r>
        <w:rPr>
          <w:b/>
          <w:color w:val="3C3B3B"/>
          <w:w w:val="105"/>
          <w:sz w:val="23"/>
        </w:rPr>
        <w:t>Mode/Directionfor</w:t>
      </w:r>
      <w:r>
        <w:rPr>
          <w:b/>
          <w:color w:val="3C3B3B"/>
          <w:spacing w:val="-23"/>
          <w:w w:val="105"/>
          <w:sz w:val="23"/>
        </w:rPr>
        <w:t xml:space="preserve"> </w:t>
      </w:r>
      <w:r>
        <w:rPr>
          <w:b/>
          <w:color w:val="3C3B3B"/>
          <w:spacing w:val="-2"/>
          <w:w w:val="105"/>
          <w:sz w:val="23"/>
        </w:rPr>
        <w:t>Payment</w:t>
      </w:r>
      <w:r>
        <w:rPr>
          <w:b/>
          <w:color w:val="616261"/>
          <w:spacing w:val="-2"/>
          <w:w w:val="105"/>
          <w:sz w:val="23"/>
        </w:rPr>
        <w:t>:</w:t>
      </w:r>
    </w:p>
    <w:p w14:paraId="433864CF">
      <w:pPr>
        <w:spacing w:before="53" w:line="288" w:lineRule="auto"/>
        <w:ind w:left="904" w:right="890" w:hanging="1"/>
        <w:jc w:val="both"/>
        <w:rPr>
          <w:sz w:val="23"/>
        </w:rPr>
      </w:pPr>
      <w:r>
        <w:rPr>
          <w:b/>
          <w:color w:val="3C3B3B"/>
          <w:sz w:val="23"/>
        </w:rPr>
        <w:t>Bank</w:t>
      </w:r>
      <w:r>
        <w:rPr>
          <w:b/>
          <w:color w:val="3C3B3B"/>
          <w:spacing w:val="-16"/>
          <w:sz w:val="23"/>
        </w:rPr>
        <w:t xml:space="preserve"> </w:t>
      </w:r>
      <w:r>
        <w:rPr>
          <w:b/>
          <w:color w:val="3C3B3B"/>
          <w:sz w:val="23"/>
        </w:rPr>
        <w:t>Transfer/Direct</w:t>
      </w:r>
      <w:r>
        <w:rPr>
          <w:b/>
          <w:color w:val="3C3B3B"/>
          <w:spacing w:val="-16"/>
          <w:sz w:val="23"/>
        </w:rPr>
        <w:t xml:space="preserve"> </w:t>
      </w:r>
      <w:r>
        <w:rPr>
          <w:b/>
          <w:color w:val="3C3B3B"/>
          <w:sz w:val="23"/>
        </w:rPr>
        <w:t>Payment</w:t>
      </w:r>
      <w:r>
        <w:rPr>
          <w:b/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should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be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made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in</w:t>
      </w:r>
      <w:r>
        <w:rPr>
          <w:color w:val="3C3B3B"/>
          <w:spacing w:val="-12"/>
          <w:sz w:val="23"/>
        </w:rPr>
        <w:t xml:space="preserve"> </w:t>
      </w:r>
      <w:r>
        <w:rPr>
          <w:color w:val="3C3B3B"/>
          <w:sz w:val="23"/>
        </w:rPr>
        <w:t>favour of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SUDGEC</w:t>
      </w:r>
      <w:r>
        <w:rPr>
          <w:color w:val="3C3B3B"/>
          <w:spacing w:val="-1"/>
          <w:sz w:val="23"/>
        </w:rPr>
        <w:t xml:space="preserve"> </w:t>
      </w:r>
      <w:r>
        <w:rPr>
          <w:color w:val="3C3B3B"/>
          <w:sz w:val="23"/>
        </w:rPr>
        <w:t>Project</w:t>
      </w:r>
      <w:r>
        <w:rPr>
          <w:color w:val="3C3B3B"/>
          <w:spacing w:val="-2"/>
          <w:sz w:val="23"/>
        </w:rPr>
        <w:t xml:space="preserve"> </w:t>
      </w:r>
      <w:r>
        <w:rPr>
          <w:color w:val="3C3B3B"/>
          <w:sz w:val="23"/>
        </w:rPr>
        <w:t>International</w:t>
      </w:r>
      <w:r>
        <w:rPr>
          <w:color w:val="3C3B3B"/>
          <w:spacing w:val="13"/>
          <w:sz w:val="23"/>
        </w:rPr>
        <w:t xml:space="preserve"> </w:t>
      </w:r>
      <w:r>
        <w:rPr>
          <w:color w:val="3C3B3B"/>
          <w:sz w:val="23"/>
        </w:rPr>
        <w:t>with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the following</w:t>
      </w:r>
      <w:r>
        <w:rPr>
          <w:color w:val="3C3B3B"/>
          <w:spacing w:val="-16"/>
          <w:sz w:val="23"/>
        </w:rPr>
        <w:t xml:space="preserve"> </w:t>
      </w:r>
      <w:r>
        <w:rPr>
          <w:color w:val="3C3B3B"/>
          <w:sz w:val="23"/>
        </w:rPr>
        <w:t>details</w:t>
      </w:r>
      <w:r>
        <w:rPr>
          <w:color w:val="3C3B3B"/>
          <w:spacing w:val="-13"/>
          <w:sz w:val="23"/>
        </w:rPr>
        <w:t xml:space="preserve"> </w:t>
      </w:r>
      <w:r>
        <w:rPr>
          <w:color w:val="3C3B3B"/>
          <w:sz w:val="23"/>
        </w:rPr>
        <w:t>below.</w:t>
      </w:r>
    </w:p>
    <w:p w14:paraId="60524939">
      <w:pPr>
        <w:tabs>
          <w:tab w:val="left" w:pos="3066"/>
        </w:tabs>
        <w:spacing w:before="0"/>
        <w:ind w:left="904" w:right="0" w:firstLine="0"/>
        <w:jc w:val="both"/>
        <w:rPr>
          <w:sz w:val="23"/>
        </w:rPr>
      </w:pPr>
      <w:r>
        <w:rPr>
          <w:b/>
          <w:color w:val="3C3B3B"/>
          <w:spacing w:val="-2"/>
          <w:sz w:val="23"/>
        </w:rPr>
        <w:t>Bank:</w:t>
      </w:r>
      <w:r>
        <w:rPr>
          <w:b/>
          <w:color w:val="3C3B3B"/>
          <w:sz w:val="23"/>
        </w:rPr>
        <w:tab/>
      </w:r>
      <w:r>
        <w:rPr>
          <w:color w:val="3C3B3B"/>
          <w:w w:val="80"/>
          <w:sz w:val="23"/>
        </w:rPr>
        <w:t>TAJ</w:t>
      </w:r>
      <w:r>
        <w:rPr>
          <w:color w:val="3C3B3B"/>
          <w:spacing w:val="-7"/>
          <w:sz w:val="23"/>
        </w:rPr>
        <w:t xml:space="preserve"> </w:t>
      </w:r>
      <w:r>
        <w:rPr>
          <w:color w:val="3C3B3B"/>
          <w:spacing w:val="-4"/>
          <w:sz w:val="23"/>
        </w:rPr>
        <w:t>BANK</w:t>
      </w:r>
    </w:p>
    <w:p w14:paraId="091CC6CD">
      <w:pPr>
        <w:tabs>
          <w:tab w:val="left" w:pos="3069"/>
        </w:tabs>
        <w:spacing w:before="59"/>
        <w:ind w:left="906" w:right="0" w:firstLine="0"/>
        <w:jc w:val="left"/>
        <w:rPr>
          <w:sz w:val="23"/>
        </w:rPr>
      </w:pPr>
      <w:r>
        <w:rPr>
          <w:b/>
          <w:color w:val="3C3B3B"/>
          <w:spacing w:val="-8"/>
          <w:sz w:val="23"/>
        </w:rPr>
        <w:t>Account</w:t>
      </w:r>
      <w:r>
        <w:rPr>
          <w:b/>
          <w:color w:val="3C3B3B"/>
          <w:spacing w:val="-16"/>
          <w:sz w:val="23"/>
        </w:rPr>
        <w:t xml:space="preserve"> </w:t>
      </w:r>
      <w:r>
        <w:rPr>
          <w:b/>
          <w:color w:val="3C3B3B"/>
          <w:spacing w:val="-2"/>
          <w:sz w:val="23"/>
        </w:rPr>
        <w:t>Number</w:t>
      </w:r>
      <w:r>
        <w:rPr>
          <w:b/>
          <w:color w:val="616261"/>
          <w:spacing w:val="-2"/>
          <w:sz w:val="23"/>
        </w:rPr>
        <w:t>:</w:t>
      </w:r>
      <w:r>
        <w:rPr>
          <w:b/>
          <w:color w:val="616261"/>
          <w:sz w:val="23"/>
        </w:rPr>
        <w:tab/>
      </w:r>
      <w:r>
        <w:rPr>
          <w:color w:val="3C3B3B"/>
          <w:spacing w:val="-2"/>
          <w:sz w:val="23"/>
        </w:rPr>
        <w:t>0012949853</w:t>
      </w:r>
    </w:p>
    <w:p w14:paraId="7BC19A88">
      <w:pPr>
        <w:spacing w:before="212"/>
        <w:ind w:left="904" w:right="0" w:firstLine="0"/>
        <w:jc w:val="left"/>
        <w:rPr>
          <w:b/>
          <w:sz w:val="23"/>
        </w:rPr>
      </w:pPr>
      <w:r>
        <w:rPr>
          <w:b/>
          <w:color w:val="3C3B3B"/>
          <w:sz w:val="23"/>
        </w:rPr>
        <w:t>Deadline</w:t>
      </w:r>
      <w:r>
        <w:rPr>
          <w:b/>
          <w:color w:val="3C3B3B"/>
          <w:spacing w:val="-28"/>
          <w:sz w:val="23"/>
        </w:rPr>
        <w:t xml:space="preserve"> </w:t>
      </w:r>
      <w:r>
        <w:rPr>
          <w:b/>
          <w:color w:val="3C3B3B"/>
          <w:sz w:val="23"/>
        </w:rPr>
        <w:t>for</w:t>
      </w:r>
      <w:r>
        <w:rPr>
          <w:b/>
          <w:color w:val="3C3B3B"/>
          <w:spacing w:val="-34"/>
          <w:sz w:val="23"/>
        </w:rPr>
        <w:t xml:space="preserve"> </w:t>
      </w:r>
      <w:r>
        <w:rPr>
          <w:b/>
          <w:color w:val="3C3B3B"/>
          <w:spacing w:val="-2"/>
          <w:sz w:val="23"/>
        </w:rPr>
        <w:t>Submission:</w:t>
      </w:r>
    </w:p>
    <w:p w14:paraId="1C75A11E">
      <w:pPr>
        <w:spacing w:before="60" w:line="226" w:lineRule="exact"/>
        <w:ind w:left="910" w:right="0" w:firstLine="0"/>
        <w:jc w:val="both"/>
        <w:rPr>
          <w:sz w:val="23"/>
        </w:rPr>
      </w:pPr>
      <w:r>
        <w:rPr>
          <w:color w:val="3C3B3B"/>
          <w:w w:val="105"/>
          <w:sz w:val="23"/>
        </w:rPr>
        <w:t>Please</w:t>
      </w:r>
      <w:r>
        <w:rPr>
          <w:color w:val="3C3B3B"/>
          <w:spacing w:val="9"/>
          <w:w w:val="105"/>
          <w:sz w:val="23"/>
        </w:rPr>
        <w:t xml:space="preserve"> </w:t>
      </w:r>
      <w:r>
        <w:rPr>
          <w:color w:val="616261"/>
          <w:w w:val="105"/>
          <w:sz w:val="23"/>
        </w:rPr>
        <w:t>s</w:t>
      </w:r>
      <w:r>
        <w:rPr>
          <w:color w:val="3C3B3B"/>
          <w:w w:val="105"/>
          <w:sz w:val="23"/>
        </w:rPr>
        <w:t>ubmit</w:t>
      </w:r>
      <w:r>
        <w:rPr>
          <w:color w:val="3C3B3B"/>
          <w:spacing w:val="2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your</w:t>
      </w:r>
      <w:r>
        <w:rPr>
          <w:color w:val="3C3B3B"/>
          <w:spacing w:val="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acceptance</w:t>
      </w:r>
      <w:r>
        <w:rPr>
          <w:color w:val="3C3B3B"/>
          <w:spacing w:val="14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</w:t>
      </w:r>
      <w:r>
        <w:rPr>
          <w:color w:val="3C3B3B"/>
          <w:spacing w:val="35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sponsorship/business</w:t>
      </w:r>
      <w:r>
        <w:rPr>
          <w:color w:val="3C3B3B"/>
          <w:spacing w:val="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branding</w:t>
      </w:r>
      <w:r>
        <w:rPr>
          <w:color w:val="3C3B3B"/>
          <w:spacing w:val="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opportunities</w:t>
      </w:r>
      <w:r>
        <w:rPr>
          <w:color w:val="3C3B3B"/>
          <w:spacing w:val="1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on</w:t>
      </w:r>
      <w:r>
        <w:rPr>
          <w:color w:val="3C3B3B"/>
          <w:spacing w:val="-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or</w:t>
      </w:r>
      <w:r>
        <w:rPr>
          <w:color w:val="3C3B3B"/>
          <w:spacing w:val="10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before</w:t>
      </w:r>
    </w:p>
    <w:p w14:paraId="7B18E428">
      <w:pPr>
        <w:spacing w:before="0" w:line="99" w:lineRule="exact"/>
        <w:ind w:left="2270" w:right="0" w:firstLine="0"/>
        <w:jc w:val="left"/>
        <w:rPr>
          <w:sz w:val="23"/>
        </w:rPr>
      </w:pPr>
      <w:r>
        <w:rPr>
          <w:color w:val="616261"/>
          <w:spacing w:val="-10"/>
          <w:w w:val="95"/>
          <w:sz w:val="23"/>
        </w:rPr>
        <w:t>1</w:t>
      </w:r>
    </w:p>
    <w:p w14:paraId="12BA3EDE">
      <w:pPr>
        <w:spacing w:before="0" w:line="258" w:lineRule="exact"/>
        <w:ind w:left="911" w:right="0" w:firstLine="0"/>
        <w:jc w:val="left"/>
        <w:rPr>
          <w:sz w:val="23"/>
        </w:rPr>
      </w:pPr>
      <w:r>
        <w:rPr>
          <w:color w:val="3C3B3B"/>
          <w:sz w:val="23"/>
        </w:rPr>
        <w:t>November</w:t>
      </w:r>
      <w:r>
        <w:rPr>
          <w:color w:val="3C3B3B"/>
          <w:spacing w:val="-18"/>
          <w:sz w:val="23"/>
        </w:rPr>
        <w:t xml:space="preserve"> </w:t>
      </w:r>
      <w:r>
        <w:rPr>
          <w:color w:val="3C3B3B"/>
          <w:sz w:val="23"/>
        </w:rPr>
        <w:t>15</w:t>
      </w:r>
      <w:r>
        <w:rPr>
          <w:color w:val="3C3B3B"/>
          <w:spacing w:val="51"/>
          <w:sz w:val="23"/>
        </w:rPr>
        <w:t xml:space="preserve"> </w:t>
      </w:r>
      <w:r>
        <w:rPr>
          <w:color w:val="616261"/>
          <w:sz w:val="23"/>
        </w:rPr>
        <w:t>\</w:t>
      </w:r>
      <w:r>
        <w:rPr>
          <w:color w:val="616261"/>
          <w:spacing w:val="44"/>
          <w:sz w:val="23"/>
        </w:rPr>
        <w:t xml:space="preserve"> </w:t>
      </w:r>
      <w:r>
        <w:rPr>
          <w:color w:val="3C3B3B"/>
          <w:sz w:val="23"/>
        </w:rPr>
        <w:t>2025.</w:t>
      </w:r>
      <w:r>
        <w:rPr>
          <w:color w:val="3C3B3B"/>
          <w:spacing w:val="-31"/>
          <w:sz w:val="23"/>
        </w:rPr>
        <w:t xml:space="preserve"> </w:t>
      </w:r>
      <w:r>
        <w:rPr>
          <w:color w:val="3C3B3B"/>
          <w:sz w:val="23"/>
        </w:rPr>
        <w:t>Late</w:t>
      </w:r>
      <w:r>
        <w:rPr>
          <w:color w:val="3C3B3B"/>
          <w:spacing w:val="-28"/>
          <w:sz w:val="23"/>
        </w:rPr>
        <w:t xml:space="preserve"> </w:t>
      </w:r>
      <w:r>
        <w:rPr>
          <w:color w:val="3C3B3B"/>
          <w:sz w:val="23"/>
        </w:rPr>
        <w:t>submissions</w:t>
      </w:r>
      <w:r>
        <w:rPr>
          <w:color w:val="3C3B3B"/>
          <w:spacing w:val="-10"/>
          <w:sz w:val="23"/>
        </w:rPr>
        <w:t xml:space="preserve"> </w:t>
      </w:r>
      <w:r>
        <w:rPr>
          <w:color w:val="3C3B3B"/>
          <w:sz w:val="23"/>
        </w:rPr>
        <w:t>may</w:t>
      </w:r>
      <w:r>
        <w:rPr>
          <w:color w:val="3C3B3B"/>
          <w:spacing w:val="-27"/>
          <w:sz w:val="23"/>
        </w:rPr>
        <w:t xml:space="preserve"> </w:t>
      </w:r>
      <w:r>
        <w:rPr>
          <w:color w:val="3C3B3B"/>
          <w:sz w:val="23"/>
        </w:rPr>
        <w:t>not</w:t>
      </w:r>
      <w:r>
        <w:rPr>
          <w:color w:val="3C3B3B"/>
          <w:spacing w:val="6"/>
          <w:sz w:val="23"/>
        </w:rPr>
        <w:t xml:space="preserve"> </w:t>
      </w:r>
      <w:r>
        <w:rPr>
          <w:color w:val="3C3B3B"/>
          <w:sz w:val="23"/>
        </w:rPr>
        <w:t>be</w:t>
      </w:r>
      <w:r>
        <w:rPr>
          <w:color w:val="3C3B3B"/>
          <w:spacing w:val="-34"/>
          <w:sz w:val="23"/>
        </w:rPr>
        <w:t xml:space="preserve"> </w:t>
      </w:r>
      <w:r>
        <w:rPr>
          <w:color w:val="3C3B3B"/>
          <w:spacing w:val="-2"/>
          <w:sz w:val="23"/>
        </w:rPr>
        <w:t>accepted.</w:t>
      </w:r>
    </w:p>
    <w:p w14:paraId="08784671">
      <w:pPr>
        <w:spacing w:before="247"/>
        <w:ind w:left="903" w:right="0" w:firstLine="0"/>
        <w:jc w:val="left"/>
        <w:rPr>
          <w:b/>
          <w:sz w:val="23"/>
        </w:rPr>
      </w:pPr>
      <w:r>
        <w:rPr>
          <w:b/>
          <w:color w:val="3C3B3B"/>
          <w:spacing w:val="-5"/>
          <w:sz w:val="23"/>
        </w:rPr>
        <w:t>Contact</w:t>
      </w:r>
      <w:r>
        <w:rPr>
          <w:b/>
          <w:color w:val="3C3B3B"/>
          <w:spacing w:val="-19"/>
          <w:sz w:val="23"/>
        </w:rPr>
        <w:t xml:space="preserve"> </w:t>
      </w:r>
      <w:r>
        <w:rPr>
          <w:b/>
          <w:color w:val="3C3B3B"/>
          <w:spacing w:val="-2"/>
          <w:sz w:val="23"/>
        </w:rPr>
        <w:t>Information:</w:t>
      </w:r>
    </w:p>
    <w:p w14:paraId="33F41D9E">
      <w:pPr>
        <w:spacing w:before="60" w:line="288" w:lineRule="auto"/>
        <w:ind w:left="906" w:right="752" w:firstLine="0"/>
        <w:jc w:val="left"/>
        <w:rPr>
          <w:sz w:val="23"/>
        </w:rPr>
      </w:pPr>
      <w:r>
        <w:rPr>
          <w:color w:val="3C3B3B"/>
          <w:spacing w:val="-2"/>
          <w:w w:val="105"/>
          <w:sz w:val="23"/>
        </w:rPr>
        <w:t>If</w:t>
      </w:r>
      <w:r>
        <w:rPr>
          <w:color w:val="3C3B3B"/>
          <w:spacing w:val="-5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you</w:t>
      </w:r>
      <w:r>
        <w:rPr>
          <w:color w:val="3C3B3B"/>
          <w:spacing w:val="-41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have</w:t>
      </w:r>
      <w:r>
        <w:rPr>
          <w:color w:val="3C3B3B"/>
          <w:spacing w:val="-26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any</w:t>
      </w:r>
      <w:r>
        <w:rPr>
          <w:color w:val="3C3B3B"/>
          <w:spacing w:val="-31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questions</w:t>
      </w:r>
      <w:r>
        <w:rPr>
          <w:color w:val="3C3B3B"/>
          <w:spacing w:val="-5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or</w:t>
      </w:r>
      <w:r>
        <w:rPr>
          <w:color w:val="3C3B3B"/>
          <w:spacing w:val="-20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would</w:t>
      </w:r>
      <w:r>
        <w:rPr>
          <w:color w:val="3C3B3B"/>
          <w:spacing w:val="-2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like</w:t>
      </w:r>
      <w:r>
        <w:rPr>
          <w:color w:val="3C3B3B"/>
          <w:spacing w:val="-26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more</w:t>
      </w:r>
      <w:r>
        <w:rPr>
          <w:color w:val="3C3B3B"/>
          <w:spacing w:val="-32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information,</w:t>
      </w:r>
      <w:r>
        <w:rPr>
          <w:color w:val="3C3B3B"/>
          <w:spacing w:val="-18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please</w:t>
      </w:r>
      <w:r>
        <w:rPr>
          <w:color w:val="3C3B3B"/>
          <w:spacing w:val="-28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contact</w:t>
      </w:r>
      <w:r>
        <w:rPr>
          <w:color w:val="3C3B3B"/>
          <w:spacing w:val="-15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us</w:t>
      </w:r>
      <w:r>
        <w:rPr>
          <w:color w:val="3C3B3B"/>
          <w:spacing w:val="-34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early</w:t>
      </w:r>
      <w:r>
        <w:rPr>
          <w:color w:val="3C3B3B"/>
          <w:spacing w:val="-18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enough</w:t>
      </w:r>
      <w:r>
        <w:rPr>
          <w:color w:val="3C3B3B"/>
          <w:spacing w:val="-27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 xml:space="preserve">to enable </w:t>
      </w:r>
      <w:r>
        <w:rPr>
          <w:color w:val="3C3B3B"/>
          <w:w w:val="105"/>
          <w:sz w:val="23"/>
        </w:rPr>
        <w:t>us</w:t>
      </w:r>
      <w:r>
        <w:rPr>
          <w:color w:val="3C3B3B"/>
          <w:spacing w:val="-1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serve</w:t>
      </w:r>
      <w:r>
        <w:rPr>
          <w:color w:val="3C3B3B"/>
          <w:spacing w:val="-15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you</w:t>
      </w:r>
      <w:r>
        <w:rPr>
          <w:color w:val="3C3B3B"/>
          <w:spacing w:val="-7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better.</w:t>
      </w:r>
    </w:p>
    <w:p w14:paraId="75610FF5">
      <w:pPr>
        <w:spacing w:before="137"/>
        <w:ind w:left="911" w:right="0" w:firstLine="0"/>
        <w:jc w:val="left"/>
        <w:rPr>
          <w:sz w:val="23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530860</wp:posOffset>
            </wp:positionV>
            <wp:extent cx="7556500" cy="1195070"/>
            <wp:effectExtent l="0" t="0" r="0" b="0"/>
            <wp:wrapNone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C3B3B"/>
          <w:w w:val="105"/>
          <w:sz w:val="23"/>
        </w:rPr>
        <w:t>We</w:t>
      </w:r>
      <w:r>
        <w:rPr>
          <w:color w:val="3C3B3B"/>
          <w:spacing w:val="-26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look</w:t>
      </w:r>
      <w:r>
        <w:rPr>
          <w:color w:val="3C3B3B"/>
          <w:spacing w:val="-15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forward</w:t>
      </w:r>
      <w:r>
        <w:rPr>
          <w:color w:val="3C3B3B"/>
          <w:spacing w:val="-34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to</w:t>
      </w:r>
      <w:r>
        <w:rPr>
          <w:color w:val="3C3B3B"/>
          <w:spacing w:val="2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partnering</w:t>
      </w:r>
      <w:r>
        <w:rPr>
          <w:color w:val="3C3B3B"/>
          <w:spacing w:val="-2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with</w:t>
      </w:r>
      <w:r>
        <w:rPr>
          <w:color w:val="3C3B3B"/>
          <w:spacing w:val="-23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you</w:t>
      </w:r>
      <w:r>
        <w:rPr>
          <w:color w:val="3C3B3B"/>
          <w:spacing w:val="-18"/>
          <w:w w:val="105"/>
          <w:sz w:val="23"/>
        </w:rPr>
        <w:t xml:space="preserve"> </w:t>
      </w:r>
      <w:r>
        <w:rPr>
          <w:color w:val="3C3B3B"/>
          <w:w w:val="105"/>
          <w:sz w:val="23"/>
        </w:rPr>
        <w:t>at</w:t>
      </w:r>
      <w:r>
        <w:rPr>
          <w:color w:val="3C3B3B"/>
          <w:spacing w:val="-33"/>
          <w:w w:val="105"/>
          <w:sz w:val="23"/>
        </w:rPr>
        <w:t xml:space="preserve"> </w:t>
      </w:r>
      <w:r>
        <w:rPr>
          <w:color w:val="3C3B3B"/>
          <w:spacing w:val="-2"/>
          <w:w w:val="105"/>
          <w:sz w:val="23"/>
        </w:rPr>
        <w:t>SUDGEC2025.</w:t>
      </w:r>
    </w:p>
    <w:p w14:paraId="0DD28172">
      <w:pPr>
        <w:spacing w:after="0"/>
        <w:jc w:val="left"/>
        <w:rPr>
          <w:sz w:val="23"/>
        </w:rPr>
        <w:sectPr>
          <w:pgSz w:w="11910" w:h="16840"/>
          <w:pgMar w:top="1180" w:right="0" w:bottom="0" w:left="0" w:header="720" w:footer="720" w:gutter="0"/>
          <w:cols w:space="720" w:num="1"/>
        </w:sectPr>
      </w:pPr>
    </w:p>
    <w:p w14:paraId="5CFA07C1">
      <w:pPr>
        <w:pStyle w:val="2"/>
        <w:spacing w:before="39"/>
        <w:ind w:left="4231"/>
        <w:rPr>
          <w:b w:val="0"/>
          <w:sz w:val="104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9476740</wp:posOffset>
            </wp:positionV>
            <wp:extent cx="7556500" cy="1195070"/>
            <wp:effectExtent l="0" t="0" r="0" b="0"/>
            <wp:wrapNone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2482215</wp:posOffset>
                </wp:positionH>
                <wp:positionV relativeFrom="paragraph">
                  <wp:posOffset>607060</wp:posOffset>
                </wp:positionV>
                <wp:extent cx="4611370" cy="4318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370" cy="43180"/>
                          <a:chOff x="0" y="0"/>
                          <a:chExt cx="4611370" cy="431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13738"/>
                            <a:ext cx="461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1370">
                                <a:moveTo>
                                  <a:pt x="0" y="0"/>
                                </a:moveTo>
                                <a:lnTo>
                                  <a:pt x="4610875" y="0"/>
                                </a:lnTo>
                              </a:path>
                            </a:pathLst>
                          </a:custGeom>
                          <a:ln w="274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494305" y="3663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417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0993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5.45pt;margin-top:47.8pt;height:3.4pt;width:363.1pt;mso-position-horizontal-relative:page;z-index:-251637760;mso-width-relative:page;mso-height-relative:page;" coordsize="4611370,43180" o:gfxdata="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lvMEBtsAAAALAQAADwAAAAAAAAABACAA&#10;AAAiAAAAZHJzL2Rvd25yZXYueG1sUEsBAhQAFAAAAAgAh07iQHvvClO1AgAAUggAAA4AAAAAAAAA&#10;AQAgAAAAKgEAAGRycy9lMm9Eb2MueG1sUEsFBgAAAAAGAAYAWQEAAFEGAAAAAA==&#10;">
                <o:lock v:ext="edit" aspectratio="f"/>
                <v:shape id="Graphic 25" o:spid="_x0000_s1026" o:spt="100" style="position:absolute;left:0;top:13738;height:1270;width:4611370;" filled="f" stroked="t" coordsize="4611370,1" o:gfxdata="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GHm6/&#10;AAAA2wAAAA8AAAAAAAAAAQAgAAAAIgAAAGRycy9kb3ducmV2LnhtbFBLAQIUABQAAAAIAIdO4kAz&#10;LwWeOwAAADkAAAAQAAAAAAAAAAEAIAAAAA4BAABkcnMvc2hhcGV4bWwueG1sUEsFBgAAAAAGAAYA&#10;WwEAALgDAAAAAA==&#10;" path="m0,0l4610875,0e">
                  <v:fill on="f" focussize="0,0"/>
                  <v:stroke weight="2.16346456692913pt" color="#000000" joinstyle="round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4494305;top:36635;height:1270;width:50800;" filled="f" stroked="t" coordsize="50800,1" o:gfxdata="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1Mb6W8AAAA&#10;2wAAAA8AAAAAAAAAAQAgAAAAIgAAAGRycy9kb3ducmV2LnhtbFBLAQIUABQAAAAIAIdO4kAzLwWe&#10;OwAAADkAAAAQAAAAAAAAAAEAIAAAAAsBAABkcnMvc2hhcGV4bWwueG1sUEsFBgAAAAAGAAYAWwEA&#10;ALUDAAAAAA==&#10;" path="m0,0l50417,0e">
                  <v:fill on="f" focussize="0,0"/>
                  <v:stroke weight="1.00157480314961pt" color="#00993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bookmarkStart w:id="7" w:name="Page 8"/>
      <w:bookmarkEnd w:id="7"/>
      <w:r>
        <w:rPr>
          <w:color w:val="FBFBFB"/>
          <w:w w:val="105"/>
          <w:shd w:val="clear" w:color="auto" w:fill="31C832"/>
        </w:rPr>
        <w:t>THE</w:t>
      </w:r>
      <w:r>
        <w:rPr>
          <w:color w:val="FBFBFB"/>
          <w:spacing w:val="-13"/>
          <w:w w:val="105"/>
          <w:shd w:val="clear" w:color="auto" w:fill="31C832"/>
        </w:rPr>
        <w:t xml:space="preserve"> </w:t>
      </w:r>
      <w:r>
        <w:rPr>
          <w:color w:val="FBFBFB"/>
          <w:w w:val="105"/>
          <w:shd w:val="clear" w:color="auto" w:fill="31C832"/>
        </w:rPr>
        <w:t>AWARD</w:t>
      </w:r>
      <w:r>
        <w:rPr>
          <w:color w:val="FBFBFB"/>
          <w:spacing w:val="-3"/>
          <w:w w:val="105"/>
        </w:rPr>
        <w:t xml:space="preserve"> </w:t>
      </w:r>
      <w:r>
        <w:rPr>
          <w:color w:val="FBFBFB"/>
          <w:w w:val="105"/>
          <w:shd w:val="clear" w:color="auto" w:fill="24B231"/>
        </w:rPr>
        <w:t>CONFERMENT</w:t>
      </w:r>
      <w:r>
        <w:rPr>
          <w:color w:val="FBFBFB"/>
          <w:spacing w:val="-26"/>
          <w:w w:val="105"/>
        </w:rPr>
        <w:t xml:space="preserve"> </w:t>
      </w:r>
      <w:r>
        <w:rPr>
          <w:b w:val="0"/>
          <w:color w:val="009932"/>
          <w:spacing w:val="-10"/>
          <w:w w:val="105"/>
          <w:position w:val="-25"/>
          <w:sz w:val="104"/>
        </w:rPr>
        <w:t>I</w:t>
      </w:r>
    </w:p>
    <w:p w14:paraId="593F0EF7">
      <w:pPr>
        <w:pStyle w:val="6"/>
        <w:rPr>
          <w:sz w:val="47"/>
        </w:rPr>
      </w:pPr>
    </w:p>
    <w:p w14:paraId="38EA7B82">
      <w:pPr>
        <w:pStyle w:val="6"/>
        <w:spacing w:before="302"/>
        <w:rPr>
          <w:sz w:val="47"/>
        </w:rPr>
      </w:pPr>
    </w:p>
    <w:p w14:paraId="6FACEA2F">
      <w:pPr>
        <w:spacing w:before="0"/>
        <w:ind w:left="1157" w:right="0" w:firstLine="0"/>
        <w:jc w:val="both"/>
        <w:rPr>
          <w:b/>
          <w:sz w:val="22"/>
        </w:rPr>
      </w:pPr>
      <w:r>
        <w:rPr>
          <w:b/>
          <w:color w:val="3D3C3C"/>
          <w:spacing w:val="-2"/>
          <w:w w:val="105"/>
          <w:sz w:val="22"/>
        </w:rPr>
        <w:t>Nomination</w:t>
      </w:r>
      <w:r>
        <w:rPr>
          <w:b/>
          <w:color w:val="3D3C3C"/>
          <w:spacing w:val="3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for</w:t>
      </w:r>
      <w:r>
        <w:rPr>
          <w:b/>
          <w:color w:val="3D3C3C"/>
          <w:spacing w:val="-13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Sustainable</w:t>
      </w:r>
      <w:r>
        <w:rPr>
          <w:b/>
          <w:color w:val="3D3C3C"/>
          <w:spacing w:val="2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Development</w:t>
      </w:r>
      <w:r>
        <w:rPr>
          <w:b/>
          <w:color w:val="3D3C3C"/>
          <w:spacing w:val="1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Goals</w:t>
      </w:r>
      <w:r>
        <w:rPr>
          <w:b/>
          <w:color w:val="3D3C3C"/>
          <w:spacing w:val="-13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international</w:t>
      </w:r>
      <w:r>
        <w:rPr>
          <w:b/>
          <w:color w:val="3D3C3C"/>
          <w:spacing w:val="1"/>
          <w:w w:val="105"/>
          <w:sz w:val="22"/>
        </w:rPr>
        <w:t xml:space="preserve"> </w:t>
      </w:r>
      <w:r>
        <w:rPr>
          <w:b/>
          <w:color w:val="3D3C3C"/>
          <w:spacing w:val="-2"/>
          <w:w w:val="105"/>
          <w:sz w:val="22"/>
        </w:rPr>
        <w:t>Awards</w:t>
      </w:r>
    </w:p>
    <w:p w14:paraId="6CFDD80C">
      <w:pPr>
        <w:spacing w:before="19" w:line="252" w:lineRule="auto"/>
        <w:ind w:left="1151" w:right="1180" w:firstLine="4"/>
        <w:jc w:val="both"/>
        <w:rPr>
          <w:sz w:val="23"/>
        </w:rPr>
      </w:pPr>
      <w:r>
        <w:rPr>
          <w:color w:val="3D3C3C"/>
          <w:w w:val="105"/>
          <w:sz w:val="23"/>
        </w:rPr>
        <w:t xml:space="preserve">We are pleased to inform you that you have been nominated for the </w:t>
      </w:r>
      <w:r>
        <w:rPr>
          <w:b/>
          <w:color w:val="3D3C3C"/>
          <w:w w:val="105"/>
          <w:sz w:val="22"/>
        </w:rPr>
        <w:t xml:space="preserve">United Nations' Sustainable Development Goals Evaluation Awards. </w:t>
      </w:r>
      <w:r>
        <w:rPr>
          <w:color w:val="3D3C3C"/>
          <w:w w:val="105"/>
          <w:sz w:val="23"/>
        </w:rPr>
        <w:t xml:space="preserve">This prestigious recognition is a testament to your outstanding contributions to the advancement of the Sustainable </w:t>
      </w:r>
      <w:r>
        <w:rPr>
          <w:color w:val="3D3C3C"/>
          <w:spacing w:val="-2"/>
          <w:w w:val="105"/>
          <w:sz w:val="23"/>
        </w:rPr>
        <w:t>Development</w:t>
      </w:r>
      <w:r>
        <w:rPr>
          <w:color w:val="3D3C3C"/>
          <w:spacing w:val="-8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Goals</w:t>
      </w:r>
      <w:r>
        <w:rPr>
          <w:color w:val="3D3C3C"/>
          <w:spacing w:val="-21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(SDGs)</w:t>
      </w:r>
      <w:r>
        <w:rPr>
          <w:color w:val="3D3C3C"/>
          <w:spacing w:val="-18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and</w:t>
      </w:r>
      <w:r>
        <w:rPr>
          <w:color w:val="3D3C3C"/>
          <w:spacing w:val="-33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the economy</w:t>
      </w:r>
      <w:r>
        <w:rPr>
          <w:color w:val="3D3C3C"/>
          <w:spacing w:val="-14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of</w:t>
      </w:r>
      <w:r>
        <w:rPr>
          <w:color w:val="3D3C3C"/>
          <w:spacing w:val="-9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your</w:t>
      </w:r>
      <w:r>
        <w:rPr>
          <w:color w:val="3D3C3C"/>
          <w:spacing w:val="-22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beloved</w:t>
      </w:r>
      <w:r>
        <w:rPr>
          <w:color w:val="3D3C3C"/>
          <w:spacing w:val="-23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country</w:t>
      </w:r>
      <w:r>
        <w:rPr>
          <w:color w:val="3D3C3C"/>
          <w:spacing w:val="-26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in</w:t>
      </w:r>
      <w:r>
        <w:rPr>
          <w:color w:val="3D3C3C"/>
          <w:spacing w:val="-23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general.</w:t>
      </w:r>
    </w:p>
    <w:p w14:paraId="00C28DDD">
      <w:pPr>
        <w:pStyle w:val="6"/>
        <w:spacing w:before="16"/>
        <w:rPr>
          <w:sz w:val="23"/>
        </w:rPr>
      </w:pPr>
    </w:p>
    <w:p w14:paraId="3FB528BE">
      <w:pPr>
        <w:spacing w:before="0" w:line="247" w:lineRule="auto"/>
        <w:ind w:left="1156" w:right="1167" w:firstLine="2"/>
        <w:jc w:val="both"/>
        <w:rPr>
          <w:sz w:val="23"/>
        </w:rPr>
      </w:pPr>
      <w:r>
        <w:rPr>
          <w:color w:val="3D3C3C"/>
          <w:w w:val="105"/>
          <w:sz w:val="23"/>
        </w:rPr>
        <w:t xml:space="preserve">You will be conferred with this prestigious award during the upcoming Sustainable Development Goals Evaluation Conference and Awards (SUDGEC2025). The award </w:t>
      </w:r>
      <w:r>
        <w:rPr>
          <w:color w:val="3D3C3C"/>
          <w:sz w:val="23"/>
        </w:rPr>
        <w:t>conferment will</w:t>
      </w:r>
      <w:r>
        <w:rPr>
          <w:color w:val="3D3C3C"/>
          <w:spacing w:val="-13"/>
          <w:sz w:val="23"/>
        </w:rPr>
        <w:t xml:space="preserve"> </w:t>
      </w:r>
      <w:r>
        <w:rPr>
          <w:color w:val="3D3C3C"/>
          <w:sz w:val="23"/>
        </w:rPr>
        <w:t>take place on 2</w:t>
      </w:r>
      <w:r>
        <w:rPr>
          <w:color w:val="656764"/>
          <w:position w:val="13"/>
          <w:sz w:val="12"/>
        </w:rPr>
        <w:t>nd</w:t>
      </w:r>
      <w:r>
        <w:rPr>
          <w:color w:val="656764"/>
          <w:spacing w:val="29"/>
          <w:position w:val="13"/>
          <w:sz w:val="12"/>
        </w:rPr>
        <w:t xml:space="preserve"> </w:t>
      </w:r>
      <w:r>
        <w:rPr>
          <w:color w:val="3D3C3C"/>
          <w:sz w:val="23"/>
        </w:rPr>
        <w:t>day</w:t>
      </w:r>
      <w:r>
        <w:rPr>
          <w:color w:val="3D3C3C"/>
          <w:spacing w:val="-6"/>
          <w:sz w:val="23"/>
        </w:rPr>
        <w:t xml:space="preserve"> </w:t>
      </w:r>
      <w:r>
        <w:rPr>
          <w:color w:val="3D3C3C"/>
          <w:sz w:val="23"/>
        </w:rPr>
        <w:t>being</w:t>
      </w:r>
      <w:r>
        <w:rPr>
          <w:color w:val="3D3C3C"/>
          <w:spacing w:val="-11"/>
          <w:sz w:val="23"/>
        </w:rPr>
        <w:t xml:space="preserve"> </w:t>
      </w:r>
      <w:r>
        <w:rPr>
          <w:color w:val="3D3C3C"/>
          <w:sz w:val="23"/>
        </w:rPr>
        <w:t>November 25</w:t>
      </w:r>
      <w:r>
        <w:rPr>
          <w:color w:val="656764"/>
          <w:position w:val="13"/>
          <w:sz w:val="12"/>
        </w:rPr>
        <w:t>th</w:t>
      </w:r>
      <w:r>
        <w:rPr>
          <w:color w:val="656764"/>
          <w:spacing w:val="40"/>
          <w:position w:val="13"/>
          <w:sz w:val="12"/>
        </w:rPr>
        <w:t xml:space="preserve"> </w:t>
      </w:r>
      <w:r>
        <w:rPr>
          <w:color w:val="3D3C3C"/>
          <w:sz w:val="23"/>
        </w:rPr>
        <w:t>2025, during</w:t>
      </w:r>
      <w:r>
        <w:rPr>
          <w:color w:val="3D3C3C"/>
          <w:spacing w:val="-13"/>
          <w:sz w:val="23"/>
        </w:rPr>
        <w:t xml:space="preserve"> </w:t>
      </w:r>
      <w:r>
        <w:rPr>
          <w:color w:val="3D3C3C"/>
          <w:sz w:val="23"/>
        </w:rPr>
        <w:t>the SUDGEC2025</w:t>
      </w:r>
      <w:r>
        <w:rPr>
          <w:color w:val="3D3C3C"/>
          <w:spacing w:val="39"/>
          <w:sz w:val="23"/>
        </w:rPr>
        <w:t xml:space="preserve"> </w:t>
      </w:r>
      <w:r>
        <w:rPr>
          <w:color w:val="3D3C3C"/>
          <w:sz w:val="23"/>
        </w:rPr>
        <w:t xml:space="preserve">at </w:t>
      </w:r>
      <w:r>
        <w:rPr>
          <w:color w:val="3D3C3C"/>
          <w:w w:val="105"/>
          <w:sz w:val="23"/>
        </w:rPr>
        <w:t xml:space="preserve">lbom E-Library, along IBB Way, Uyo, Akwa lbom State, Nigeria, scheduled to hold from </w:t>
      </w:r>
      <w:r>
        <w:rPr>
          <w:color w:val="3D3C3C"/>
          <w:spacing w:val="-2"/>
          <w:w w:val="105"/>
          <w:sz w:val="23"/>
        </w:rPr>
        <w:t>November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26</w:t>
      </w:r>
      <w:r>
        <w:rPr>
          <w:color w:val="656764"/>
          <w:spacing w:val="-2"/>
          <w:w w:val="105"/>
          <w:position w:val="12"/>
          <w:sz w:val="12"/>
        </w:rPr>
        <w:t>th</w:t>
      </w:r>
      <w:r>
        <w:rPr>
          <w:color w:val="656764"/>
          <w:spacing w:val="-7"/>
          <w:w w:val="105"/>
          <w:position w:val="12"/>
          <w:sz w:val="12"/>
        </w:rPr>
        <w:t xml:space="preserve"> </w:t>
      </w:r>
      <w:r>
        <w:rPr>
          <w:color w:val="3D3C3C"/>
          <w:spacing w:val="-2"/>
          <w:w w:val="105"/>
          <w:sz w:val="23"/>
        </w:rPr>
        <w:t>through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28</w:t>
      </w:r>
      <w:r>
        <w:rPr>
          <w:color w:val="656764"/>
          <w:spacing w:val="-2"/>
          <w:w w:val="105"/>
          <w:position w:val="12"/>
          <w:sz w:val="12"/>
        </w:rPr>
        <w:t>th</w:t>
      </w:r>
      <w:r>
        <w:rPr>
          <w:color w:val="656764"/>
          <w:spacing w:val="-7"/>
          <w:w w:val="105"/>
          <w:position w:val="12"/>
          <w:sz w:val="12"/>
        </w:rPr>
        <w:t xml:space="preserve"> </w:t>
      </w:r>
      <w:r>
        <w:rPr>
          <w:color w:val="3D3C3C"/>
          <w:spacing w:val="-2"/>
          <w:w w:val="105"/>
          <w:sz w:val="23"/>
        </w:rPr>
        <w:t>2025</w:t>
      </w:r>
      <w:r>
        <w:rPr>
          <w:color w:val="3D3C3C"/>
          <w:spacing w:val="-14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at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10:am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each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day,</w:t>
      </w:r>
      <w:r>
        <w:rPr>
          <w:color w:val="3D3C3C"/>
          <w:spacing w:val="-14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but</w:t>
      </w:r>
      <w:r>
        <w:rPr>
          <w:color w:val="3D3C3C"/>
          <w:spacing w:val="40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registration</w:t>
      </w:r>
      <w:r>
        <w:rPr>
          <w:color w:val="3D3C3C"/>
          <w:spacing w:val="-7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of</w:t>
      </w:r>
      <w:r>
        <w:rPr>
          <w:color w:val="3D3C3C"/>
          <w:spacing w:val="-8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all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 xml:space="preserve">participants/award </w:t>
      </w:r>
      <w:r>
        <w:rPr>
          <w:color w:val="3D3C3C"/>
          <w:w w:val="105"/>
          <w:sz w:val="23"/>
        </w:rPr>
        <w:t>nominees</w:t>
      </w:r>
      <w:r>
        <w:rPr>
          <w:color w:val="3D3C3C"/>
          <w:spacing w:val="8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must be made, and all</w:t>
      </w:r>
      <w:r>
        <w:rPr>
          <w:color w:val="3D3C3C"/>
          <w:spacing w:val="-4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details of both</w:t>
      </w:r>
      <w:r>
        <w:rPr>
          <w:color w:val="3D3C3C"/>
          <w:spacing w:val="-4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the award recipients and the witnesses submitted</w:t>
      </w:r>
      <w:r>
        <w:rPr>
          <w:color w:val="3D3C3C"/>
          <w:spacing w:val="-5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earlier</w:t>
      </w:r>
      <w:r>
        <w:rPr>
          <w:color w:val="3D3C3C"/>
          <w:spacing w:val="-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for proper</w:t>
      </w:r>
      <w:r>
        <w:rPr>
          <w:color w:val="3D3C3C"/>
          <w:spacing w:val="-4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preparation ahead</w:t>
      </w:r>
      <w:r>
        <w:rPr>
          <w:color w:val="3D3C3C"/>
          <w:spacing w:val="4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the conferment</w:t>
      </w:r>
      <w:r>
        <w:rPr>
          <w:color w:val="656764"/>
          <w:w w:val="105"/>
          <w:sz w:val="23"/>
        </w:rPr>
        <w:t>.</w:t>
      </w:r>
    </w:p>
    <w:p w14:paraId="627C0868">
      <w:pPr>
        <w:pStyle w:val="6"/>
        <w:spacing w:before="14"/>
        <w:rPr>
          <w:sz w:val="23"/>
        </w:rPr>
      </w:pPr>
    </w:p>
    <w:p w14:paraId="32F391B1">
      <w:pPr>
        <w:spacing w:before="0" w:line="254" w:lineRule="auto"/>
        <w:ind w:left="1158" w:right="1178" w:hanging="5"/>
        <w:jc w:val="both"/>
        <w:rPr>
          <w:sz w:val="23"/>
        </w:rPr>
      </w:pPr>
      <w:r>
        <w:rPr>
          <w:color w:val="3D3C3C"/>
          <w:w w:val="105"/>
          <w:sz w:val="23"/>
        </w:rPr>
        <w:t>This event promises to be a</w:t>
      </w:r>
      <w:r>
        <w:rPr>
          <w:color w:val="3D3C3C"/>
          <w:spacing w:val="-2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grand gathering</w:t>
      </w:r>
      <w:r>
        <w:rPr>
          <w:color w:val="3D3C3C"/>
          <w:spacing w:val="-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of over 2000 outstanding personalities from across</w:t>
      </w:r>
      <w:r>
        <w:rPr>
          <w:color w:val="3D3C3C"/>
          <w:spacing w:val="-5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Africa</w:t>
      </w:r>
      <w:r>
        <w:rPr>
          <w:color w:val="3D3C3C"/>
          <w:spacing w:val="-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and</w:t>
      </w:r>
      <w:r>
        <w:rPr>
          <w:color w:val="3D3C3C"/>
          <w:spacing w:val="-8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beyond.</w:t>
      </w:r>
    </w:p>
    <w:p w14:paraId="036612D9">
      <w:pPr>
        <w:pStyle w:val="6"/>
        <w:spacing w:before="11"/>
        <w:rPr>
          <w:sz w:val="23"/>
        </w:rPr>
      </w:pPr>
    </w:p>
    <w:p w14:paraId="627D754C">
      <w:pPr>
        <w:spacing w:before="0" w:line="496" w:lineRule="auto"/>
        <w:ind w:left="1192" w:right="3612" w:hanging="39"/>
        <w:jc w:val="both"/>
        <w:rPr>
          <w:sz w:val="23"/>
        </w:rPr>
      </w:pPr>
      <w:r>
        <w:rPr>
          <w:color w:val="3D3C3C"/>
          <w:sz w:val="23"/>
        </w:rPr>
        <w:t>To</w:t>
      </w:r>
      <w:r>
        <w:rPr>
          <w:color w:val="3D3C3C"/>
          <w:spacing w:val="-16"/>
          <w:sz w:val="23"/>
        </w:rPr>
        <w:t xml:space="preserve"> </w:t>
      </w:r>
      <w:r>
        <w:rPr>
          <w:color w:val="3D3C3C"/>
          <w:sz w:val="23"/>
        </w:rPr>
        <w:t>facilitate</w:t>
      </w:r>
      <w:r>
        <w:rPr>
          <w:color w:val="3D3C3C"/>
          <w:spacing w:val="-7"/>
          <w:sz w:val="23"/>
        </w:rPr>
        <w:t xml:space="preserve"> </w:t>
      </w:r>
      <w:r>
        <w:rPr>
          <w:color w:val="3D3C3C"/>
          <w:sz w:val="23"/>
        </w:rPr>
        <w:t>the award</w:t>
      </w:r>
      <w:r>
        <w:rPr>
          <w:color w:val="3D3C3C"/>
          <w:spacing w:val="-12"/>
          <w:sz w:val="23"/>
        </w:rPr>
        <w:t xml:space="preserve"> </w:t>
      </w:r>
      <w:r>
        <w:rPr>
          <w:color w:val="3D3C3C"/>
          <w:sz w:val="23"/>
        </w:rPr>
        <w:t>process,</w:t>
      </w:r>
      <w:r>
        <w:rPr>
          <w:color w:val="3D3C3C"/>
          <w:spacing w:val="-2"/>
          <w:sz w:val="23"/>
        </w:rPr>
        <w:t xml:space="preserve"> </w:t>
      </w:r>
      <w:r>
        <w:rPr>
          <w:color w:val="3D3C3C"/>
          <w:sz w:val="23"/>
        </w:rPr>
        <w:t>please find</w:t>
      </w:r>
      <w:r>
        <w:rPr>
          <w:color w:val="3D3C3C"/>
          <w:spacing w:val="-16"/>
          <w:sz w:val="23"/>
        </w:rPr>
        <w:t xml:space="preserve"> </w:t>
      </w:r>
      <w:r>
        <w:rPr>
          <w:color w:val="3D3C3C"/>
          <w:sz w:val="23"/>
        </w:rPr>
        <w:t>and</w:t>
      </w:r>
      <w:r>
        <w:rPr>
          <w:color w:val="3D3C3C"/>
          <w:spacing w:val="-15"/>
          <w:sz w:val="23"/>
        </w:rPr>
        <w:t xml:space="preserve"> </w:t>
      </w:r>
      <w:r>
        <w:rPr>
          <w:color w:val="3D3C3C"/>
          <w:sz w:val="23"/>
        </w:rPr>
        <w:t>complete</w:t>
      </w:r>
      <w:r>
        <w:rPr>
          <w:color w:val="3D3C3C"/>
          <w:spacing w:val="-4"/>
          <w:sz w:val="23"/>
        </w:rPr>
        <w:t xml:space="preserve"> </w:t>
      </w:r>
      <w:r>
        <w:rPr>
          <w:color w:val="3D3C3C"/>
          <w:sz w:val="23"/>
        </w:rPr>
        <w:t xml:space="preserve">the attached </w:t>
      </w:r>
      <w:r>
        <w:rPr>
          <w:color w:val="3D3C3C"/>
          <w:w w:val="105"/>
          <w:sz w:val="23"/>
        </w:rPr>
        <w:t>Nominee's Information Form,</w:t>
      </w:r>
      <w:r>
        <w:rPr>
          <w:color w:val="3D3C3C"/>
          <w:spacing w:val="-12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together with</w:t>
      </w:r>
      <w:r>
        <w:rPr>
          <w:color w:val="3D3C3C"/>
          <w:spacing w:val="-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Award</w:t>
      </w:r>
      <w:r>
        <w:rPr>
          <w:color w:val="3D3C3C"/>
          <w:spacing w:val="-1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Witness</w:t>
      </w:r>
      <w:r>
        <w:rPr>
          <w:color w:val="3D3C3C"/>
          <w:spacing w:val="-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Form</w:t>
      </w:r>
      <w:r>
        <w:rPr>
          <w:color w:val="656764"/>
          <w:w w:val="105"/>
          <w:sz w:val="23"/>
        </w:rPr>
        <w:t>.</w:t>
      </w:r>
    </w:p>
    <w:p w14:paraId="26264A2C">
      <w:pPr>
        <w:spacing w:before="16" w:line="252" w:lineRule="auto"/>
        <w:ind w:left="1157" w:right="1175" w:hanging="1"/>
        <w:jc w:val="both"/>
        <w:rPr>
          <w:sz w:val="23"/>
        </w:rPr>
      </w:pPr>
      <w:r>
        <w:rPr>
          <w:color w:val="3D3C3C"/>
          <w:w w:val="105"/>
          <w:sz w:val="23"/>
        </w:rPr>
        <w:t>We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kindly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request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that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you</w:t>
      </w:r>
      <w:r>
        <w:rPr>
          <w:color w:val="3D3C3C"/>
          <w:spacing w:val="-1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complete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these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two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forms</w:t>
      </w:r>
      <w:r>
        <w:rPr>
          <w:color w:val="3D3C3C"/>
          <w:spacing w:val="-1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and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return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them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on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time</w:t>
      </w:r>
      <w:r>
        <w:rPr>
          <w:color w:val="3D3C3C"/>
          <w:spacing w:val="-1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as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directed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to enable the organizers prepare towards a grand reception of your distinguished person</w:t>
      </w:r>
      <w:r>
        <w:rPr>
          <w:color w:val="575657"/>
          <w:w w:val="105"/>
          <w:sz w:val="23"/>
        </w:rPr>
        <w:t xml:space="preserve">, </w:t>
      </w:r>
      <w:r>
        <w:rPr>
          <w:color w:val="3D3C3C"/>
          <w:w w:val="105"/>
          <w:sz w:val="23"/>
        </w:rPr>
        <w:t>witnesses and members of your entourage</w:t>
      </w:r>
      <w:r>
        <w:rPr>
          <w:color w:val="575657"/>
          <w:w w:val="105"/>
          <w:sz w:val="23"/>
        </w:rPr>
        <w:t xml:space="preserve">, </w:t>
      </w:r>
      <w:r>
        <w:rPr>
          <w:color w:val="3D3C3C"/>
          <w:w w:val="105"/>
          <w:sz w:val="23"/>
        </w:rPr>
        <w:t xml:space="preserve">taking the closeness of the event date into </w:t>
      </w:r>
      <w:r>
        <w:rPr>
          <w:color w:val="3D3C3C"/>
          <w:spacing w:val="-2"/>
          <w:w w:val="105"/>
          <w:sz w:val="23"/>
        </w:rPr>
        <w:t>consideration.</w:t>
      </w:r>
    </w:p>
    <w:p w14:paraId="6DF41CCC">
      <w:pPr>
        <w:pStyle w:val="6"/>
        <w:spacing w:before="16"/>
        <w:rPr>
          <w:sz w:val="23"/>
        </w:rPr>
      </w:pPr>
    </w:p>
    <w:p w14:paraId="4C7584D1">
      <w:pPr>
        <w:spacing w:before="0"/>
        <w:ind w:left="1155" w:right="0" w:firstLine="0"/>
        <w:jc w:val="both"/>
        <w:rPr>
          <w:sz w:val="23"/>
        </w:rPr>
      </w:pPr>
      <w:r>
        <w:rPr>
          <w:color w:val="3D3C3C"/>
          <w:sz w:val="23"/>
        </w:rPr>
        <w:t>Congratulations</w:t>
      </w:r>
      <w:r>
        <w:rPr>
          <w:color w:val="3D3C3C"/>
          <w:spacing w:val="-12"/>
          <w:sz w:val="23"/>
        </w:rPr>
        <w:t xml:space="preserve"> </w:t>
      </w:r>
      <w:r>
        <w:rPr>
          <w:color w:val="3D3C3C"/>
          <w:sz w:val="23"/>
        </w:rPr>
        <w:t>once</w:t>
      </w:r>
      <w:r>
        <w:rPr>
          <w:color w:val="3D3C3C"/>
          <w:spacing w:val="-11"/>
          <w:sz w:val="23"/>
        </w:rPr>
        <w:t xml:space="preserve"> </w:t>
      </w:r>
      <w:r>
        <w:rPr>
          <w:color w:val="3D3C3C"/>
          <w:sz w:val="23"/>
        </w:rPr>
        <w:t>again</w:t>
      </w:r>
      <w:r>
        <w:rPr>
          <w:color w:val="3D3C3C"/>
          <w:spacing w:val="-12"/>
          <w:sz w:val="23"/>
        </w:rPr>
        <w:t xml:space="preserve"> </w:t>
      </w:r>
      <w:r>
        <w:rPr>
          <w:color w:val="3D3C3C"/>
          <w:sz w:val="23"/>
        </w:rPr>
        <w:t>on</w:t>
      </w:r>
      <w:r>
        <w:rPr>
          <w:color w:val="3D3C3C"/>
          <w:spacing w:val="12"/>
          <w:sz w:val="23"/>
        </w:rPr>
        <w:t xml:space="preserve"> </w:t>
      </w:r>
      <w:r>
        <w:rPr>
          <w:color w:val="3D3C3C"/>
          <w:sz w:val="23"/>
        </w:rPr>
        <w:t>your</w:t>
      </w:r>
      <w:r>
        <w:rPr>
          <w:color w:val="3D3C3C"/>
          <w:spacing w:val="-7"/>
          <w:sz w:val="23"/>
        </w:rPr>
        <w:t xml:space="preserve"> </w:t>
      </w:r>
      <w:r>
        <w:rPr>
          <w:color w:val="3D3C3C"/>
          <w:spacing w:val="-2"/>
          <w:sz w:val="23"/>
        </w:rPr>
        <w:t>nomination.</w:t>
      </w:r>
    </w:p>
    <w:p w14:paraId="4B8F3FF1">
      <w:pPr>
        <w:pStyle w:val="6"/>
        <w:spacing w:before="34"/>
        <w:rPr>
          <w:sz w:val="23"/>
        </w:rPr>
      </w:pPr>
    </w:p>
    <w:p w14:paraId="6A601DDB">
      <w:pPr>
        <w:spacing w:before="0" w:line="249" w:lineRule="auto"/>
        <w:ind w:left="1157" w:right="1178" w:hanging="1"/>
        <w:jc w:val="both"/>
        <w:rPr>
          <w:sz w:val="23"/>
        </w:rPr>
      </w:pPr>
      <w:r>
        <w:rPr>
          <w:color w:val="3D3C3C"/>
          <w:w w:val="105"/>
          <w:sz w:val="23"/>
        </w:rPr>
        <w:t>We</w:t>
      </w:r>
      <w:r>
        <w:rPr>
          <w:color w:val="3D3C3C"/>
          <w:spacing w:val="-1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look</w:t>
      </w:r>
      <w:r>
        <w:rPr>
          <w:color w:val="3D3C3C"/>
          <w:spacing w:val="-3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forward</w:t>
      </w:r>
      <w:r>
        <w:rPr>
          <w:color w:val="3D3C3C"/>
          <w:spacing w:val="-9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to celebrating</w:t>
      </w:r>
      <w:r>
        <w:rPr>
          <w:color w:val="3D3C3C"/>
          <w:spacing w:val="-5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your</w:t>
      </w:r>
      <w:r>
        <w:rPr>
          <w:color w:val="3D3C3C"/>
          <w:spacing w:val="-4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achievements at</w:t>
      </w:r>
      <w:r>
        <w:rPr>
          <w:color w:val="3D3C3C"/>
          <w:spacing w:val="-1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the</w:t>
      </w:r>
      <w:r>
        <w:rPr>
          <w:color w:val="3D3C3C"/>
          <w:spacing w:val="-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upcoming</w:t>
      </w:r>
      <w:r>
        <w:rPr>
          <w:color w:val="3D3C3C"/>
          <w:spacing w:val="-12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conference</w:t>
      </w:r>
      <w:r>
        <w:rPr>
          <w:color w:val="3D3C3C"/>
          <w:spacing w:val="-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and</w:t>
      </w:r>
      <w:r>
        <w:rPr>
          <w:color w:val="3D3C3C"/>
          <w:spacing w:val="-1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 xml:space="preserve">award </w:t>
      </w:r>
      <w:r>
        <w:rPr>
          <w:color w:val="3D3C3C"/>
          <w:spacing w:val="-2"/>
          <w:w w:val="105"/>
          <w:sz w:val="23"/>
        </w:rPr>
        <w:t>ceremony.</w:t>
      </w:r>
    </w:p>
    <w:p w14:paraId="391B14DA">
      <w:pPr>
        <w:pStyle w:val="6"/>
        <w:spacing w:before="15"/>
        <w:rPr>
          <w:sz w:val="23"/>
        </w:rPr>
      </w:pPr>
    </w:p>
    <w:p w14:paraId="0379BBE1">
      <w:pPr>
        <w:spacing w:before="0"/>
        <w:ind w:left="1156" w:right="0" w:firstLine="0"/>
        <w:jc w:val="both"/>
        <w:rPr>
          <w:sz w:val="23"/>
        </w:rPr>
      </w:pPr>
      <w:r>
        <w:rPr>
          <w:color w:val="3D3C3C"/>
          <w:w w:val="105"/>
          <w:sz w:val="23"/>
        </w:rPr>
        <w:t>Please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do</w:t>
      </w:r>
      <w:r>
        <w:rPr>
          <w:color w:val="3D3C3C"/>
          <w:spacing w:val="-17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not hesitate</w:t>
      </w:r>
      <w:r>
        <w:rPr>
          <w:color w:val="3D3C3C"/>
          <w:spacing w:val="-10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to</w:t>
      </w:r>
      <w:r>
        <w:rPr>
          <w:color w:val="3D3C3C"/>
          <w:spacing w:val="-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contact</w:t>
      </w:r>
      <w:r>
        <w:rPr>
          <w:color w:val="3D3C3C"/>
          <w:spacing w:val="-1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us</w:t>
      </w:r>
      <w:r>
        <w:rPr>
          <w:color w:val="3D3C3C"/>
          <w:spacing w:val="-23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if</w:t>
      </w:r>
      <w:r>
        <w:rPr>
          <w:color w:val="3D3C3C"/>
          <w:spacing w:val="11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you</w:t>
      </w:r>
      <w:r>
        <w:rPr>
          <w:color w:val="3D3C3C"/>
          <w:spacing w:val="-16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require</w:t>
      </w:r>
      <w:r>
        <w:rPr>
          <w:color w:val="3D3C3C"/>
          <w:spacing w:val="-8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any</w:t>
      </w:r>
      <w:r>
        <w:rPr>
          <w:color w:val="3D3C3C"/>
          <w:spacing w:val="-15"/>
          <w:w w:val="105"/>
          <w:sz w:val="23"/>
        </w:rPr>
        <w:t xml:space="preserve"> </w:t>
      </w:r>
      <w:r>
        <w:rPr>
          <w:color w:val="3D3C3C"/>
          <w:w w:val="105"/>
          <w:sz w:val="23"/>
        </w:rPr>
        <w:t>additional</w:t>
      </w:r>
      <w:r>
        <w:rPr>
          <w:color w:val="3D3C3C"/>
          <w:spacing w:val="-13"/>
          <w:w w:val="105"/>
          <w:sz w:val="23"/>
        </w:rPr>
        <w:t xml:space="preserve"> </w:t>
      </w:r>
      <w:r>
        <w:rPr>
          <w:color w:val="3D3C3C"/>
          <w:spacing w:val="-2"/>
          <w:w w:val="105"/>
          <w:sz w:val="23"/>
        </w:rPr>
        <w:t>information.</w:t>
      </w:r>
    </w:p>
    <w:p w14:paraId="318FE5DA">
      <w:pPr>
        <w:spacing w:after="0"/>
        <w:jc w:val="both"/>
        <w:rPr>
          <w:sz w:val="23"/>
        </w:rPr>
        <w:sectPr>
          <w:pgSz w:w="11910" w:h="16840"/>
          <w:pgMar w:top="940" w:right="0" w:bottom="0" w:left="0" w:header="720" w:footer="720" w:gutter="0"/>
          <w:cols w:space="720" w:num="1"/>
        </w:sectPr>
      </w:pPr>
    </w:p>
    <w:p w14:paraId="06675996">
      <w:pPr>
        <w:pStyle w:val="3"/>
        <w:ind w:left="4241"/>
        <w:rPr>
          <w:b w:val="0"/>
          <w:sz w:val="104"/>
        </w:rPr>
      </w:pPr>
      <w: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2482215</wp:posOffset>
                </wp:positionH>
                <wp:positionV relativeFrom="paragraph">
                  <wp:posOffset>607060</wp:posOffset>
                </wp:positionV>
                <wp:extent cx="4611370" cy="4318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370" cy="43180"/>
                          <a:chOff x="0" y="0"/>
                          <a:chExt cx="4611370" cy="4318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3738"/>
                            <a:ext cx="461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1370">
                                <a:moveTo>
                                  <a:pt x="0" y="0"/>
                                </a:moveTo>
                                <a:lnTo>
                                  <a:pt x="4610875" y="0"/>
                                </a:lnTo>
                              </a:path>
                            </a:pathLst>
                          </a:custGeom>
                          <a:ln w="274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494305" y="3663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417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0993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5.45pt;margin-top:47.8pt;height:3.4pt;width:363.1pt;mso-position-horizontal-relative:page;z-index:-251636736;mso-width-relative:page;mso-height-relative:page;" coordsize="4611370,43180" o:gfxdata="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JbzBAbbAAAACwEAAA8AAAAAAAAAAQAg&#10;AAAAIgAAAGRycy9kb3ducmV2LnhtbFBLAQIUABQAAAAIAIdO4kAtYrghtgIAAFIIAAAOAAAAAAAA&#10;AAEAIAAAACoBAABkcnMvZTJvRG9jLnhtbFBLBQYAAAAABgAGAFkBAABSBgAAAAA=&#10;">
                <o:lock v:ext="edit" aspectratio="f"/>
                <v:shape id="Graphic 28" o:spid="_x0000_s1026" o:spt="100" style="position:absolute;left:0;top:13738;height:1270;width:4611370;" filled="f" stroked="t" coordsize="4611370,1" o:gfxdata="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yHsfC5AAAA2wAA&#10;AA8AAAAAAAAAAQAgAAAAIgAAAGRycy9kb3ducmV2LnhtbFBLAQIUABQAAAAIAIdO4kAzLwWeOwAA&#10;ADkAAAAQAAAAAAAAAAEAIAAAAAgBAABkcnMvc2hhcGV4bWwueG1sUEsFBgAAAAAGAAYAWwEAALID&#10;AAAAAA==&#10;" path="m0,0l4610875,0e">
                  <v:fill on="f" focussize="0,0"/>
                  <v:stroke weight="2.16346456692913pt" color="#000000" joinstyle="round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4494305;top:36635;height:1270;width:50800;" filled="f" stroked="t" coordsize="50800,1" o:gfxdata="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T+9e8AAAA&#10;2wAAAA8AAAAAAAAAAQAgAAAAIgAAAGRycy9kb3ducmV2LnhtbFBLAQIUABQAAAAIAIdO4kAzLwWe&#10;OwAAADkAAAAQAAAAAAAAAAEAIAAAAAsBAABkcnMvc2hhcGV4bWwueG1sUEsFBgAAAAAGAAYAWwEA&#10;ALUDAAAAAA==&#10;" path="m0,0l50417,0e">
                  <v:fill on="f" focussize="0,0"/>
                  <v:stroke weight="1.00157480314961pt" color="#00993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bookmarkStart w:id="8" w:name="Page 9"/>
      <w:bookmarkEnd w:id="8"/>
      <w:r>
        <w:rPr>
          <w:color w:val="FBFCFC"/>
          <w:shd w:val="clear" w:color="auto" w:fill="30C532"/>
        </w:rPr>
        <w:t>AWARD</w:t>
      </w:r>
      <w:r>
        <w:rPr>
          <w:color w:val="FBFCFC"/>
          <w:spacing w:val="15"/>
          <w:shd w:val="clear" w:color="auto" w:fill="30C532"/>
        </w:rPr>
        <w:t xml:space="preserve">  </w:t>
      </w:r>
      <w:r>
        <w:rPr>
          <w:color w:val="FBFCFC"/>
          <w:shd w:val="clear" w:color="auto" w:fill="30C532"/>
        </w:rPr>
        <w:t>NOMINATION</w:t>
      </w:r>
      <w:r>
        <w:rPr>
          <w:color w:val="FBFCFC"/>
          <w:spacing w:val="14"/>
        </w:rPr>
        <w:t xml:space="preserve">  </w:t>
      </w:r>
      <w:r>
        <w:rPr>
          <w:color w:val="FBFCFC"/>
          <w:shd w:val="clear" w:color="auto" w:fill="22AA33"/>
        </w:rPr>
        <w:t>FORM</w:t>
      </w:r>
      <w:r>
        <w:rPr>
          <w:color w:val="FBFCFC"/>
          <w:spacing w:val="68"/>
          <w:w w:val="150"/>
        </w:rPr>
        <w:t xml:space="preserve">  </w:t>
      </w:r>
      <w:r>
        <w:rPr>
          <w:b w:val="0"/>
          <w:color w:val="009932"/>
          <w:spacing w:val="-10"/>
          <w:position w:val="-26"/>
          <w:sz w:val="104"/>
        </w:rPr>
        <w:t>I</w:t>
      </w:r>
    </w:p>
    <w:p w14:paraId="73526DF3">
      <w:pPr>
        <w:spacing w:before="136" w:line="295" w:lineRule="auto"/>
        <w:ind w:left="2698" w:right="752" w:hanging="821"/>
        <w:jc w:val="left"/>
        <w:rPr>
          <w:b/>
          <w:sz w:val="24"/>
        </w:rPr>
      </w:pPr>
      <w:r>
        <w:rPr>
          <w:b/>
          <w:color w:val="383737"/>
          <w:sz w:val="24"/>
        </w:rPr>
        <w:t>United Nations'</w:t>
      </w:r>
      <w:r>
        <w:rPr>
          <w:b/>
          <w:color w:val="383737"/>
          <w:spacing w:val="40"/>
          <w:sz w:val="24"/>
        </w:rPr>
        <w:t xml:space="preserve"> </w:t>
      </w:r>
      <w:r>
        <w:rPr>
          <w:b/>
          <w:color w:val="383737"/>
          <w:sz w:val="24"/>
        </w:rPr>
        <w:t xml:space="preserve">Sustainable Development Goals International Awards </w:t>
      </w:r>
      <w:r>
        <w:rPr>
          <w:b/>
          <w:color w:val="383737"/>
          <w:w w:val="105"/>
          <w:sz w:val="24"/>
        </w:rPr>
        <w:t>(Nominee's Information to be</w:t>
      </w:r>
      <w:r>
        <w:rPr>
          <w:b/>
          <w:color w:val="383737"/>
          <w:spacing w:val="-7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completed with</w:t>
      </w:r>
      <w:r>
        <w:rPr>
          <w:b/>
          <w:color w:val="383737"/>
          <w:spacing w:val="-10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black</w:t>
      </w:r>
      <w:r>
        <w:rPr>
          <w:b/>
          <w:color w:val="383737"/>
          <w:spacing w:val="-10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ink)</w:t>
      </w:r>
    </w:p>
    <w:p w14:paraId="291D321E">
      <w:pPr>
        <w:pStyle w:val="6"/>
        <w:spacing w:before="59"/>
        <w:rPr>
          <w:b/>
          <w:sz w:val="24"/>
        </w:rPr>
      </w:pPr>
    </w:p>
    <w:p w14:paraId="51CBB9D5">
      <w:pPr>
        <w:pStyle w:val="6"/>
        <w:spacing w:before="1"/>
        <w:ind w:left="909"/>
      </w:pPr>
      <w:r>
        <w:rPr>
          <w:color w:val="383737"/>
          <w:spacing w:val="-2"/>
        </w:rPr>
        <w:t>Name:</w:t>
      </w:r>
      <w:r>
        <w:rPr>
          <w:color w:val="4A4948"/>
          <w:spacing w:val="-2"/>
        </w:rPr>
        <w:t>...................................................................................................................................</w:t>
      </w:r>
    </w:p>
    <w:p w14:paraId="5EDA3556">
      <w:pPr>
        <w:pStyle w:val="6"/>
        <w:spacing w:before="51"/>
        <w:ind w:left="901"/>
      </w:pPr>
      <w:r>
        <w:rPr>
          <w:color w:val="383737"/>
          <w:spacing w:val="-2"/>
        </w:rPr>
        <w:t>Title</w:t>
      </w:r>
      <w:r>
        <w:rPr>
          <w:color w:val="5F5F5D"/>
          <w:spacing w:val="-2"/>
        </w:rPr>
        <w:t>:</w:t>
      </w:r>
      <w:r>
        <w:rPr>
          <w:color w:val="4A4948"/>
          <w:spacing w:val="-2"/>
        </w:rPr>
        <w:t>.....................................................................................................................................</w:t>
      </w:r>
      <w:r>
        <w:rPr>
          <w:color w:val="383737"/>
          <w:spacing w:val="-2"/>
        </w:rPr>
        <w:t>.</w:t>
      </w:r>
    </w:p>
    <w:p w14:paraId="1EB87C39">
      <w:pPr>
        <w:pStyle w:val="6"/>
        <w:spacing w:before="59"/>
        <w:ind w:left="902"/>
      </w:pPr>
      <w:r>
        <w:rPr>
          <w:color w:val="383737"/>
          <w:spacing w:val="-2"/>
        </w:rPr>
        <w:t>Organization:..</w:t>
      </w:r>
      <w:r>
        <w:rPr>
          <w:color w:val="5F5F5D"/>
          <w:spacing w:val="-2"/>
        </w:rPr>
        <w:t>..</w:t>
      </w:r>
      <w:r>
        <w:rPr>
          <w:color w:val="383737"/>
          <w:spacing w:val="-2"/>
        </w:rPr>
        <w:t>..............</w:t>
      </w:r>
      <w:r>
        <w:rPr>
          <w:color w:val="5F5F5D"/>
          <w:spacing w:val="-2"/>
        </w:rPr>
        <w:t>..</w:t>
      </w:r>
      <w:r>
        <w:rPr>
          <w:color w:val="383737"/>
          <w:spacing w:val="-2"/>
        </w:rPr>
        <w:t>....</w:t>
      </w:r>
      <w:r>
        <w:rPr>
          <w:color w:val="5F5F5D"/>
          <w:spacing w:val="-2"/>
        </w:rPr>
        <w:t>..........</w:t>
      </w:r>
      <w:r>
        <w:rPr>
          <w:color w:val="383737"/>
          <w:spacing w:val="-2"/>
        </w:rPr>
        <w:t>..</w:t>
      </w:r>
      <w:r>
        <w:rPr>
          <w:color w:val="5F5F5D"/>
          <w:spacing w:val="-2"/>
        </w:rPr>
        <w:t>......</w:t>
      </w:r>
      <w:r>
        <w:rPr>
          <w:color w:val="383737"/>
          <w:spacing w:val="-2"/>
        </w:rPr>
        <w:t>..........</w:t>
      </w:r>
      <w:r>
        <w:rPr>
          <w:color w:val="5F5F5D"/>
          <w:spacing w:val="-2"/>
        </w:rPr>
        <w:t>..</w:t>
      </w:r>
      <w:r>
        <w:rPr>
          <w:color w:val="383737"/>
          <w:spacing w:val="-2"/>
        </w:rPr>
        <w:t>...</w:t>
      </w:r>
      <w:r>
        <w:rPr>
          <w:color w:val="5F5F5D"/>
          <w:spacing w:val="-2"/>
        </w:rPr>
        <w:t>..............</w:t>
      </w:r>
      <w:r>
        <w:rPr>
          <w:color w:val="383737"/>
          <w:spacing w:val="-2"/>
        </w:rPr>
        <w:t>..</w:t>
      </w:r>
      <w:r>
        <w:rPr>
          <w:color w:val="5F5F5D"/>
          <w:spacing w:val="-2"/>
        </w:rPr>
        <w:t>...</w:t>
      </w:r>
      <w:r>
        <w:rPr>
          <w:color w:val="383737"/>
          <w:spacing w:val="-2"/>
        </w:rPr>
        <w:t>....</w:t>
      </w:r>
      <w:r>
        <w:rPr>
          <w:color w:val="5F5F5D"/>
          <w:spacing w:val="-2"/>
        </w:rPr>
        <w:t>........</w:t>
      </w:r>
      <w:r>
        <w:rPr>
          <w:color w:val="383737"/>
          <w:spacing w:val="-2"/>
        </w:rPr>
        <w:t>.......</w:t>
      </w:r>
      <w:r>
        <w:rPr>
          <w:color w:val="5F5F5D"/>
          <w:spacing w:val="-2"/>
        </w:rPr>
        <w:t>...</w:t>
      </w:r>
      <w:r>
        <w:rPr>
          <w:color w:val="383737"/>
          <w:spacing w:val="-2"/>
        </w:rPr>
        <w:t>....</w:t>
      </w:r>
      <w:r>
        <w:rPr>
          <w:color w:val="5F5F5D"/>
          <w:spacing w:val="-2"/>
        </w:rPr>
        <w:t>.</w:t>
      </w:r>
      <w:r>
        <w:rPr>
          <w:color w:val="383737"/>
          <w:spacing w:val="-2"/>
        </w:rPr>
        <w:t>.....</w:t>
      </w:r>
      <w:r>
        <w:rPr>
          <w:color w:val="5F5F5D"/>
          <w:spacing w:val="-2"/>
        </w:rPr>
        <w:t>..</w:t>
      </w:r>
      <w:r>
        <w:rPr>
          <w:color w:val="383737"/>
          <w:spacing w:val="-2"/>
        </w:rPr>
        <w:t>.</w:t>
      </w:r>
      <w:r>
        <w:rPr>
          <w:color w:val="5F5F5D"/>
          <w:spacing w:val="-2"/>
        </w:rPr>
        <w:t>.........</w:t>
      </w:r>
      <w:r>
        <w:rPr>
          <w:color w:val="383737"/>
          <w:spacing w:val="-2"/>
        </w:rPr>
        <w:t>.</w:t>
      </w:r>
    </w:p>
    <w:p w14:paraId="1A82C4C6">
      <w:pPr>
        <w:pStyle w:val="6"/>
        <w:spacing w:before="51"/>
        <w:ind w:left="901"/>
      </w:pPr>
      <w:r>
        <w:rPr>
          <w:color w:val="383737"/>
        </w:rPr>
        <w:t>Category</w:t>
      </w:r>
      <w:r>
        <w:rPr>
          <w:color w:val="383737"/>
          <w:spacing w:val="34"/>
        </w:rPr>
        <w:t xml:space="preserve"> </w:t>
      </w:r>
      <w:r>
        <w:rPr>
          <w:color w:val="383737"/>
        </w:rPr>
        <w:t>of</w:t>
      </w:r>
      <w:r>
        <w:rPr>
          <w:color w:val="383737"/>
          <w:spacing w:val="61"/>
        </w:rPr>
        <w:t xml:space="preserve"> </w:t>
      </w:r>
      <w:r>
        <w:rPr>
          <w:color w:val="383737"/>
          <w:spacing w:val="-2"/>
        </w:rPr>
        <w:t>Award:</w:t>
      </w:r>
      <w:r>
        <w:rPr>
          <w:color w:val="4A4948"/>
          <w:spacing w:val="-2"/>
        </w:rPr>
        <w:t>...............................................................................................................</w:t>
      </w:r>
      <w:r>
        <w:rPr>
          <w:color w:val="383737"/>
          <w:spacing w:val="-2"/>
        </w:rPr>
        <w:t>.</w:t>
      </w:r>
    </w:p>
    <w:p w14:paraId="77A4B297">
      <w:pPr>
        <w:pStyle w:val="6"/>
        <w:spacing w:before="127"/>
      </w:pPr>
    </w:p>
    <w:p w14:paraId="184964E5">
      <w:pPr>
        <w:spacing w:before="0"/>
        <w:ind w:left="906" w:right="0" w:firstLine="0"/>
        <w:jc w:val="left"/>
        <w:rPr>
          <w:b/>
          <w:sz w:val="24"/>
        </w:rPr>
      </w:pPr>
      <w:r>
        <w:rPr>
          <w:b/>
          <w:color w:val="383737"/>
          <w:spacing w:val="-2"/>
          <w:sz w:val="24"/>
        </w:rPr>
        <w:t>Acceptance</w:t>
      </w:r>
      <w:r>
        <w:rPr>
          <w:b/>
          <w:color w:val="383737"/>
          <w:spacing w:val="-13"/>
          <w:sz w:val="24"/>
        </w:rPr>
        <w:t xml:space="preserve"> </w:t>
      </w:r>
      <w:r>
        <w:rPr>
          <w:b/>
          <w:color w:val="383737"/>
          <w:spacing w:val="-2"/>
          <w:sz w:val="24"/>
        </w:rPr>
        <w:t>and</w:t>
      </w:r>
      <w:r>
        <w:rPr>
          <w:b/>
          <w:color w:val="383737"/>
          <w:spacing w:val="-33"/>
          <w:sz w:val="24"/>
        </w:rPr>
        <w:t xml:space="preserve"> </w:t>
      </w:r>
      <w:r>
        <w:rPr>
          <w:b/>
          <w:color w:val="383737"/>
          <w:spacing w:val="-2"/>
          <w:sz w:val="24"/>
        </w:rPr>
        <w:t>Participation:</w:t>
      </w:r>
    </w:p>
    <w:p w14:paraId="30A502FD">
      <w:pPr>
        <w:tabs>
          <w:tab w:val="left" w:leader="dot" w:pos="10215"/>
        </w:tabs>
        <w:spacing w:before="54"/>
        <w:ind w:left="903" w:right="0" w:firstLine="0"/>
        <w:jc w:val="left"/>
        <w:rPr>
          <w:sz w:val="25"/>
        </w:rPr>
      </w:pPr>
      <w:r>
        <w:rPr>
          <w:b/>
          <w:color w:val="383737"/>
          <w:w w:val="105"/>
          <w:sz w:val="24"/>
        </w:rPr>
        <w:t>Nominee's</w:t>
      </w:r>
      <w:r>
        <w:rPr>
          <w:b/>
          <w:color w:val="383737"/>
          <w:spacing w:val="36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Statement:</w:t>
      </w:r>
      <w:r>
        <w:rPr>
          <w:b/>
          <w:color w:val="383737"/>
          <w:spacing w:val="42"/>
          <w:w w:val="105"/>
          <w:sz w:val="24"/>
        </w:rPr>
        <w:t xml:space="preserve"> </w:t>
      </w:r>
      <w:r>
        <w:rPr>
          <w:color w:val="383737"/>
          <w:spacing w:val="-5"/>
          <w:w w:val="105"/>
          <w:sz w:val="25"/>
        </w:rPr>
        <w:t>l,</w:t>
      </w:r>
      <w:r>
        <w:rPr>
          <w:color w:val="383737"/>
          <w:sz w:val="25"/>
        </w:rPr>
        <w:tab/>
      </w:r>
      <w:r>
        <w:rPr>
          <w:color w:val="383737"/>
          <w:spacing w:val="-2"/>
          <w:w w:val="105"/>
          <w:sz w:val="25"/>
        </w:rPr>
        <w:t>hereby</w:t>
      </w:r>
    </w:p>
    <w:p w14:paraId="14BDE5ED">
      <w:pPr>
        <w:pStyle w:val="6"/>
        <w:spacing w:before="51"/>
        <w:ind w:left="905"/>
      </w:pPr>
      <w:r>
        <w:rPr>
          <w:color w:val="383737"/>
        </w:rPr>
        <w:t>accept</w:t>
      </w:r>
      <w:r>
        <w:rPr>
          <w:color w:val="383737"/>
          <w:spacing w:val="-9"/>
        </w:rPr>
        <w:t xml:space="preserve"> </w:t>
      </w:r>
      <w:r>
        <w:rPr>
          <w:color w:val="383737"/>
        </w:rPr>
        <w:t>the</w:t>
      </w:r>
      <w:r>
        <w:rPr>
          <w:color w:val="383737"/>
          <w:spacing w:val="21"/>
        </w:rPr>
        <w:t xml:space="preserve"> </w:t>
      </w:r>
      <w:r>
        <w:rPr>
          <w:color w:val="383737"/>
        </w:rPr>
        <w:t>nomination</w:t>
      </w:r>
      <w:r>
        <w:rPr>
          <w:color w:val="383737"/>
          <w:spacing w:val="-4"/>
        </w:rPr>
        <w:t xml:space="preserve"> </w:t>
      </w:r>
      <w:r>
        <w:rPr>
          <w:color w:val="383737"/>
        </w:rPr>
        <w:t>for</w:t>
      </w:r>
      <w:r>
        <w:rPr>
          <w:color w:val="383737"/>
          <w:spacing w:val="3"/>
        </w:rPr>
        <w:t xml:space="preserve"> </w:t>
      </w:r>
      <w:r>
        <w:rPr>
          <w:color w:val="383737"/>
        </w:rPr>
        <w:t>the</w:t>
      </w:r>
      <w:r>
        <w:rPr>
          <w:color w:val="383737"/>
          <w:spacing w:val="-15"/>
        </w:rPr>
        <w:t xml:space="preserve"> </w:t>
      </w:r>
      <w:r>
        <w:rPr>
          <w:color w:val="383737"/>
        </w:rPr>
        <w:t>Sustainable</w:t>
      </w:r>
      <w:r>
        <w:rPr>
          <w:color w:val="383737"/>
          <w:spacing w:val="9"/>
        </w:rPr>
        <w:t xml:space="preserve"> </w:t>
      </w:r>
      <w:r>
        <w:rPr>
          <w:color w:val="383737"/>
        </w:rPr>
        <w:t>Development</w:t>
      </w:r>
      <w:r>
        <w:rPr>
          <w:color w:val="383737"/>
          <w:spacing w:val="10"/>
        </w:rPr>
        <w:t xml:space="preserve"> </w:t>
      </w:r>
      <w:r>
        <w:rPr>
          <w:color w:val="383737"/>
        </w:rPr>
        <w:t>Goals'</w:t>
      </w:r>
      <w:r>
        <w:rPr>
          <w:color w:val="383737"/>
          <w:spacing w:val="-10"/>
        </w:rPr>
        <w:t xml:space="preserve"> </w:t>
      </w:r>
      <w:r>
        <w:rPr>
          <w:color w:val="4A4948"/>
        </w:rPr>
        <w:t>International</w:t>
      </w:r>
      <w:r>
        <w:rPr>
          <w:color w:val="4A4948"/>
          <w:spacing w:val="4"/>
        </w:rPr>
        <w:t xml:space="preserve"> </w:t>
      </w:r>
      <w:r>
        <w:rPr>
          <w:color w:val="383737"/>
          <w:spacing w:val="-2"/>
        </w:rPr>
        <w:t>Awards.</w:t>
      </w:r>
    </w:p>
    <w:p w14:paraId="10979F2E">
      <w:pPr>
        <w:pStyle w:val="6"/>
        <w:spacing w:before="119"/>
      </w:pPr>
    </w:p>
    <w:p w14:paraId="0F26ECCD">
      <w:pPr>
        <w:spacing w:before="1"/>
        <w:ind w:left="913" w:right="0" w:firstLine="0"/>
        <w:jc w:val="left"/>
        <w:rPr>
          <w:b/>
          <w:sz w:val="24"/>
        </w:rPr>
      </w:pPr>
      <w:r>
        <w:rPr>
          <w:b/>
          <w:color w:val="383737"/>
          <w:spacing w:val="-2"/>
          <w:sz w:val="24"/>
        </w:rPr>
        <w:t>Witnesses:</w:t>
      </w:r>
    </w:p>
    <w:p w14:paraId="7A4BF6BE">
      <w:pPr>
        <w:spacing w:before="60"/>
        <w:ind w:left="903" w:right="0" w:firstLine="0"/>
        <w:jc w:val="left"/>
        <w:rPr>
          <w:sz w:val="25"/>
        </w:rPr>
      </w:pPr>
      <w:r>
        <w:rPr>
          <w:b/>
          <w:color w:val="383737"/>
          <w:sz w:val="24"/>
        </w:rPr>
        <w:t>Number</w:t>
      </w:r>
      <w:r>
        <w:rPr>
          <w:b/>
          <w:color w:val="383737"/>
          <w:spacing w:val="-17"/>
          <w:sz w:val="24"/>
        </w:rPr>
        <w:t xml:space="preserve"> </w:t>
      </w:r>
      <w:r>
        <w:rPr>
          <w:b/>
          <w:color w:val="383737"/>
          <w:sz w:val="24"/>
        </w:rPr>
        <w:t>of</w:t>
      </w:r>
      <w:r>
        <w:rPr>
          <w:b/>
          <w:color w:val="383737"/>
          <w:spacing w:val="-19"/>
          <w:sz w:val="24"/>
        </w:rPr>
        <w:t xml:space="preserve"> </w:t>
      </w:r>
      <w:r>
        <w:rPr>
          <w:b/>
          <w:color w:val="383737"/>
          <w:sz w:val="24"/>
        </w:rPr>
        <w:t>Witnesses:</w:t>
      </w:r>
      <w:r>
        <w:rPr>
          <w:b/>
          <w:color w:val="383737"/>
          <w:spacing w:val="-12"/>
          <w:sz w:val="24"/>
        </w:rPr>
        <w:t xml:space="preserve"> </w:t>
      </w:r>
      <w:r>
        <w:rPr>
          <w:color w:val="383737"/>
          <w:sz w:val="25"/>
        </w:rPr>
        <w:t>3</w:t>
      </w:r>
      <w:r>
        <w:rPr>
          <w:color w:val="383737"/>
          <w:spacing w:val="-34"/>
          <w:sz w:val="25"/>
        </w:rPr>
        <w:t xml:space="preserve"> </w:t>
      </w:r>
      <w:r>
        <w:rPr>
          <w:color w:val="383737"/>
          <w:sz w:val="25"/>
        </w:rPr>
        <w:t>to</w:t>
      </w:r>
      <w:r>
        <w:rPr>
          <w:color w:val="383737"/>
          <w:spacing w:val="18"/>
          <w:sz w:val="25"/>
        </w:rPr>
        <w:t xml:space="preserve"> </w:t>
      </w:r>
      <w:r>
        <w:rPr>
          <w:color w:val="383737"/>
          <w:sz w:val="25"/>
        </w:rPr>
        <w:t>20</w:t>
      </w:r>
      <w:r>
        <w:rPr>
          <w:color w:val="383737"/>
          <w:spacing w:val="-30"/>
          <w:sz w:val="25"/>
        </w:rPr>
        <w:t xml:space="preserve"> </w:t>
      </w:r>
      <w:r>
        <w:rPr>
          <w:color w:val="383737"/>
          <w:sz w:val="25"/>
        </w:rPr>
        <w:t>persons</w:t>
      </w:r>
      <w:r>
        <w:rPr>
          <w:color w:val="383737"/>
          <w:spacing w:val="-13"/>
          <w:sz w:val="25"/>
        </w:rPr>
        <w:t xml:space="preserve"> </w:t>
      </w:r>
      <w:r>
        <w:rPr>
          <w:color w:val="383737"/>
          <w:sz w:val="25"/>
        </w:rPr>
        <w:t>can</w:t>
      </w:r>
      <w:r>
        <w:rPr>
          <w:color w:val="383737"/>
          <w:spacing w:val="-23"/>
          <w:sz w:val="25"/>
        </w:rPr>
        <w:t xml:space="preserve"> </w:t>
      </w:r>
      <w:r>
        <w:rPr>
          <w:color w:val="383737"/>
          <w:sz w:val="25"/>
        </w:rPr>
        <w:t>witness</w:t>
      </w:r>
      <w:r>
        <w:rPr>
          <w:color w:val="383737"/>
          <w:spacing w:val="-24"/>
          <w:sz w:val="25"/>
        </w:rPr>
        <w:t xml:space="preserve"> </w:t>
      </w:r>
      <w:r>
        <w:rPr>
          <w:color w:val="383737"/>
          <w:sz w:val="25"/>
        </w:rPr>
        <w:t>the</w:t>
      </w:r>
      <w:r>
        <w:rPr>
          <w:color w:val="383737"/>
          <w:spacing w:val="4"/>
          <w:sz w:val="25"/>
        </w:rPr>
        <w:t xml:space="preserve"> </w:t>
      </w:r>
      <w:r>
        <w:rPr>
          <w:color w:val="4A4948"/>
          <w:sz w:val="25"/>
        </w:rPr>
        <w:t>award</w:t>
      </w:r>
      <w:r>
        <w:rPr>
          <w:color w:val="4A4948"/>
          <w:spacing w:val="-30"/>
          <w:sz w:val="25"/>
        </w:rPr>
        <w:t xml:space="preserve"> </w:t>
      </w:r>
      <w:r>
        <w:rPr>
          <w:color w:val="4A4948"/>
          <w:spacing w:val="-2"/>
          <w:sz w:val="25"/>
        </w:rPr>
        <w:t>conferment.</w:t>
      </w:r>
    </w:p>
    <w:p w14:paraId="72EF1541">
      <w:pPr>
        <w:pStyle w:val="6"/>
        <w:spacing w:before="120"/>
      </w:pPr>
    </w:p>
    <w:p w14:paraId="2181FDB1">
      <w:pPr>
        <w:spacing w:before="0"/>
        <w:ind w:left="903" w:right="0" w:firstLine="0"/>
        <w:jc w:val="left"/>
        <w:rPr>
          <w:b/>
          <w:sz w:val="24"/>
        </w:rPr>
      </w:pPr>
      <w:r>
        <w:rPr>
          <w:b/>
          <w:color w:val="383737"/>
          <w:sz w:val="24"/>
        </w:rPr>
        <w:t>Event</w:t>
      </w:r>
      <w:r>
        <w:rPr>
          <w:b/>
          <w:color w:val="383737"/>
          <w:spacing w:val="-24"/>
          <w:sz w:val="24"/>
        </w:rPr>
        <w:t xml:space="preserve"> </w:t>
      </w:r>
      <w:r>
        <w:rPr>
          <w:b/>
          <w:color w:val="383737"/>
          <w:sz w:val="24"/>
        </w:rPr>
        <w:t>Participation</w:t>
      </w:r>
      <w:r>
        <w:rPr>
          <w:b/>
          <w:color w:val="383737"/>
          <w:spacing w:val="-16"/>
          <w:sz w:val="24"/>
        </w:rPr>
        <w:t xml:space="preserve"> </w:t>
      </w:r>
      <w:r>
        <w:rPr>
          <w:b/>
          <w:color w:val="383737"/>
          <w:sz w:val="24"/>
        </w:rPr>
        <w:t>Fee</w:t>
      </w:r>
      <w:r>
        <w:rPr>
          <w:b/>
          <w:color w:val="383737"/>
          <w:spacing w:val="-34"/>
          <w:sz w:val="24"/>
        </w:rPr>
        <w:t xml:space="preserve"> </w:t>
      </w:r>
      <w:r>
        <w:rPr>
          <w:b/>
          <w:color w:val="383737"/>
          <w:sz w:val="24"/>
        </w:rPr>
        <w:t>for</w:t>
      </w:r>
      <w:r>
        <w:rPr>
          <w:b/>
          <w:color w:val="383737"/>
          <w:spacing w:val="-23"/>
          <w:sz w:val="24"/>
        </w:rPr>
        <w:t xml:space="preserve"> </w:t>
      </w:r>
      <w:r>
        <w:rPr>
          <w:b/>
          <w:color w:val="383737"/>
          <w:spacing w:val="-2"/>
          <w:sz w:val="24"/>
        </w:rPr>
        <w:t>Witnesses:</w:t>
      </w:r>
    </w:p>
    <w:p w14:paraId="18017032">
      <w:pPr>
        <w:pStyle w:val="6"/>
        <w:spacing w:before="116"/>
        <w:rPr>
          <w:b/>
          <w:sz w:val="24"/>
        </w:rPr>
      </w:pPr>
    </w:p>
    <w:p w14:paraId="5E4ED0FF">
      <w:pPr>
        <w:spacing w:before="0"/>
        <w:ind w:left="905" w:right="0" w:firstLine="0"/>
        <w:jc w:val="left"/>
        <w:rPr>
          <w:sz w:val="25"/>
        </w:rPr>
      </w:pPr>
      <w:r>
        <w:rPr>
          <w:b/>
          <w:color w:val="383737"/>
          <w:sz w:val="24"/>
        </w:rPr>
        <w:t>3-10</w:t>
      </w:r>
      <w:r>
        <w:rPr>
          <w:b/>
          <w:color w:val="383737"/>
          <w:spacing w:val="-26"/>
          <w:sz w:val="24"/>
        </w:rPr>
        <w:t xml:space="preserve"> </w:t>
      </w:r>
      <w:r>
        <w:rPr>
          <w:b/>
          <w:color w:val="383737"/>
          <w:sz w:val="24"/>
        </w:rPr>
        <w:t>Witnesses:</w:t>
      </w:r>
      <w:r>
        <w:rPr>
          <w:b/>
          <w:color w:val="383737"/>
          <w:spacing w:val="-5"/>
          <w:sz w:val="24"/>
        </w:rPr>
        <w:t xml:space="preserve"> </w:t>
      </w:r>
      <w:r>
        <w:rPr>
          <w:color w:val="383737"/>
          <w:sz w:val="25"/>
        </w:rPr>
        <w:t>(90%</w:t>
      </w:r>
      <w:r>
        <w:rPr>
          <w:color w:val="383737"/>
          <w:spacing w:val="-9"/>
          <w:sz w:val="25"/>
        </w:rPr>
        <w:t xml:space="preserve"> </w:t>
      </w:r>
      <w:r>
        <w:rPr>
          <w:color w:val="383737"/>
          <w:sz w:val="25"/>
        </w:rPr>
        <w:t>of</w:t>
      </w:r>
      <w:r>
        <w:rPr>
          <w:color w:val="383737"/>
          <w:spacing w:val="21"/>
          <w:sz w:val="25"/>
        </w:rPr>
        <w:t xml:space="preserve"> </w:t>
      </w:r>
      <w:r>
        <w:rPr>
          <w:color w:val="383737"/>
          <w:sz w:val="25"/>
        </w:rPr>
        <w:t>the</w:t>
      </w:r>
      <w:r>
        <w:rPr>
          <w:color w:val="383737"/>
          <w:spacing w:val="50"/>
          <w:sz w:val="25"/>
        </w:rPr>
        <w:t xml:space="preserve"> </w:t>
      </w:r>
      <w:r>
        <w:rPr>
          <w:color w:val="383737"/>
          <w:sz w:val="25"/>
        </w:rPr>
        <w:t>fixed</w:t>
      </w:r>
      <w:r>
        <w:rPr>
          <w:color w:val="383737"/>
          <w:spacing w:val="-6"/>
          <w:sz w:val="25"/>
        </w:rPr>
        <w:t xml:space="preserve"> </w:t>
      </w:r>
      <w:r>
        <w:rPr>
          <w:color w:val="383737"/>
          <w:sz w:val="25"/>
        </w:rPr>
        <w:t>event</w:t>
      </w:r>
      <w:r>
        <w:rPr>
          <w:color w:val="383737"/>
          <w:spacing w:val="-7"/>
          <w:sz w:val="25"/>
        </w:rPr>
        <w:t xml:space="preserve"> </w:t>
      </w:r>
      <w:r>
        <w:rPr>
          <w:color w:val="383737"/>
          <w:spacing w:val="-4"/>
          <w:sz w:val="25"/>
        </w:rPr>
        <w:t>fee)</w:t>
      </w:r>
    </w:p>
    <w:p w14:paraId="5B6DC19D">
      <w:pPr>
        <w:spacing w:before="59"/>
        <w:ind w:left="902" w:right="0" w:firstLine="0"/>
        <w:jc w:val="left"/>
        <w:rPr>
          <w:sz w:val="25"/>
        </w:rPr>
      </w:pPr>
      <w:r>
        <w:rPr>
          <w:b/>
          <w:color w:val="383737"/>
          <w:spacing w:val="2"/>
          <w:sz w:val="24"/>
        </w:rPr>
        <w:t>10-20witnesses:</w:t>
      </w:r>
      <w:r>
        <w:rPr>
          <w:color w:val="383737"/>
          <w:spacing w:val="2"/>
          <w:sz w:val="25"/>
        </w:rPr>
        <w:t>85%</w:t>
      </w:r>
      <w:r>
        <w:rPr>
          <w:color w:val="383737"/>
          <w:spacing w:val="-18"/>
          <w:sz w:val="25"/>
        </w:rPr>
        <w:t xml:space="preserve"> </w:t>
      </w:r>
      <w:r>
        <w:rPr>
          <w:color w:val="383737"/>
          <w:spacing w:val="2"/>
          <w:sz w:val="25"/>
        </w:rPr>
        <w:t>of</w:t>
      </w:r>
      <w:r>
        <w:rPr>
          <w:color w:val="383737"/>
          <w:spacing w:val="48"/>
          <w:sz w:val="25"/>
        </w:rPr>
        <w:t xml:space="preserve"> </w:t>
      </w:r>
      <w:r>
        <w:rPr>
          <w:color w:val="383737"/>
          <w:spacing w:val="2"/>
          <w:sz w:val="25"/>
        </w:rPr>
        <w:t>the</w:t>
      </w:r>
      <w:r>
        <w:rPr>
          <w:color w:val="383737"/>
          <w:spacing w:val="70"/>
          <w:sz w:val="25"/>
        </w:rPr>
        <w:t xml:space="preserve"> </w:t>
      </w:r>
      <w:r>
        <w:rPr>
          <w:color w:val="383737"/>
          <w:spacing w:val="2"/>
          <w:sz w:val="25"/>
        </w:rPr>
        <w:t>fixed</w:t>
      </w:r>
      <w:r>
        <w:rPr>
          <w:color w:val="383737"/>
          <w:spacing w:val="-10"/>
          <w:sz w:val="25"/>
        </w:rPr>
        <w:t xml:space="preserve"> </w:t>
      </w:r>
      <w:r>
        <w:rPr>
          <w:color w:val="4A4948"/>
          <w:spacing w:val="2"/>
          <w:sz w:val="25"/>
        </w:rPr>
        <w:t>event</w:t>
      </w:r>
      <w:r>
        <w:rPr>
          <w:color w:val="4A4948"/>
          <w:spacing w:val="5"/>
          <w:sz w:val="25"/>
        </w:rPr>
        <w:t xml:space="preserve"> </w:t>
      </w:r>
      <w:r>
        <w:rPr>
          <w:color w:val="383737"/>
          <w:spacing w:val="-4"/>
          <w:sz w:val="25"/>
        </w:rPr>
        <w:t>fee.</w:t>
      </w:r>
    </w:p>
    <w:p w14:paraId="4A6DE9F7">
      <w:pPr>
        <w:pStyle w:val="6"/>
        <w:spacing w:before="110"/>
      </w:pPr>
    </w:p>
    <w:p w14:paraId="3F9DE735">
      <w:pPr>
        <w:pStyle w:val="6"/>
        <w:spacing w:line="288" w:lineRule="auto"/>
        <w:ind w:left="904" w:firstLine="8"/>
      </w:pPr>
      <w:r>
        <w:rPr>
          <w:b/>
          <w:color w:val="383737"/>
          <w:w w:val="105"/>
          <w:sz w:val="24"/>
        </w:rPr>
        <w:t>Witness</w:t>
      </w:r>
      <w:r>
        <w:rPr>
          <w:b/>
          <w:color w:val="383737"/>
          <w:spacing w:val="80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Details:</w:t>
      </w:r>
      <w:r>
        <w:rPr>
          <w:b/>
          <w:color w:val="383737"/>
          <w:spacing w:val="80"/>
          <w:w w:val="105"/>
          <w:sz w:val="24"/>
        </w:rPr>
        <w:t xml:space="preserve"> </w:t>
      </w:r>
      <w:r>
        <w:rPr>
          <w:color w:val="383737"/>
          <w:w w:val="105"/>
        </w:rPr>
        <w:t>(Please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>attach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>a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>separate</w:t>
      </w:r>
      <w:r>
        <w:rPr>
          <w:color w:val="383737"/>
          <w:spacing w:val="80"/>
          <w:w w:val="105"/>
        </w:rPr>
        <w:t xml:space="preserve"> </w:t>
      </w:r>
      <w:r>
        <w:rPr>
          <w:color w:val="4A4948"/>
          <w:w w:val="105"/>
        </w:rPr>
        <w:t>sheet</w:t>
      </w:r>
      <w:r>
        <w:rPr>
          <w:color w:val="4A4948"/>
          <w:spacing w:val="80"/>
          <w:w w:val="105"/>
        </w:rPr>
        <w:t xml:space="preserve"> </w:t>
      </w:r>
      <w:r>
        <w:rPr>
          <w:color w:val="383737"/>
          <w:w w:val="105"/>
        </w:rPr>
        <w:t>with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>witness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 xml:space="preserve">details/additional </w:t>
      </w:r>
      <w:r>
        <w:rPr>
          <w:color w:val="4A4948"/>
          <w:spacing w:val="-2"/>
          <w:w w:val="105"/>
        </w:rPr>
        <w:t>information.</w:t>
      </w:r>
    </w:p>
    <w:p w14:paraId="44CB9DE2">
      <w:pPr>
        <w:pStyle w:val="6"/>
        <w:spacing w:before="63"/>
      </w:pPr>
    </w:p>
    <w:p w14:paraId="28E727ED">
      <w:pPr>
        <w:spacing w:before="1"/>
        <w:ind w:left="902" w:right="0" w:firstLine="0"/>
        <w:jc w:val="left"/>
        <w:rPr>
          <w:b/>
          <w:sz w:val="24"/>
        </w:rPr>
      </w:pPr>
      <w:r>
        <w:rPr>
          <w:b/>
          <w:color w:val="383737"/>
          <w:sz w:val="24"/>
        </w:rPr>
        <w:t>Citation</w:t>
      </w:r>
      <w:r>
        <w:rPr>
          <w:b/>
          <w:color w:val="383737"/>
          <w:spacing w:val="-12"/>
          <w:sz w:val="24"/>
        </w:rPr>
        <w:t xml:space="preserve"> </w:t>
      </w:r>
      <w:r>
        <w:rPr>
          <w:b/>
          <w:color w:val="383737"/>
          <w:sz w:val="24"/>
        </w:rPr>
        <w:t>and</w:t>
      </w:r>
      <w:r>
        <w:rPr>
          <w:b/>
          <w:color w:val="383737"/>
          <w:spacing w:val="-25"/>
          <w:sz w:val="24"/>
        </w:rPr>
        <w:t xml:space="preserve"> </w:t>
      </w:r>
      <w:r>
        <w:rPr>
          <w:b/>
          <w:color w:val="383737"/>
          <w:spacing w:val="-5"/>
          <w:sz w:val="24"/>
        </w:rPr>
        <w:t>CV:</w:t>
      </w:r>
    </w:p>
    <w:p w14:paraId="71FCD2A3">
      <w:pPr>
        <w:pStyle w:val="6"/>
        <w:spacing w:before="60"/>
        <w:ind w:left="910"/>
      </w:pPr>
      <w:r>
        <w:rPr>
          <w:color w:val="383737"/>
        </w:rPr>
        <w:t>Brief</w:t>
      </w:r>
      <w:r>
        <w:rPr>
          <w:color w:val="383737"/>
          <w:spacing w:val="-14"/>
        </w:rPr>
        <w:t xml:space="preserve"> </w:t>
      </w:r>
      <w:r>
        <w:rPr>
          <w:color w:val="383737"/>
        </w:rPr>
        <w:t>Citation:</w:t>
      </w:r>
      <w:r>
        <w:rPr>
          <w:color w:val="383737"/>
          <w:spacing w:val="6"/>
        </w:rPr>
        <w:t xml:space="preserve"> </w:t>
      </w:r>
      <w:r>
        <w:rPr>
          <w:color w:val="383737"/>
        </w:rPr>
        <w:t>200</w:t>
      </w:r>
      <w:r>
        <w:rPr>
          <w:color w:val="383737"/>
          <w:spacing w:val="-7"/>
        </w:rPr>
        <w:t xml:space="preserve"> </w:t>
      </w:r>
      <w:r>
        <w:rPr>
          <w:color w:val="383737"/>
        </w:rPr>
        <w:t>words</w:t>
      </w:r>
      <w:r>
        <w:rPr>
          <w:color w:val="383737"/>
          <w:spacing w:val="-7"/>
        </w:rPr>
        <w:t xml:space="preserve"> </w:t>
      </w:r>
      <w:r>
        <w:rPr>
          <w:color w:val="383737"/>
        </w:rPr>
        <w:t>citation</w:t>
      </w:r>
      <w:r>
        <w:rPr>
          <w:color w:val="383737"/>
          <w:spacing w:val="-6"/>
        </w:rPr>
        <w:t xml:space="preserve"> </w:t>
      </w:r>
      <w:r>
        <w:rPr>
          <w:color w:val="383737"/>
        </w:rPr>
        <w:t>highlighting</w:t>
      </w:r>
      <w:r>
        <w:rPr>
          <w:color w:val="383737"/>
          <w:spacing w:val="-2"/>
        </w:rPr>
        <w:t xml:space="preserve"> </w:t>
      </w:r>
      <w:r>
        <w:rPr>
          <w:color w:val="383737"/>
        </w:rPr>
        <w:t>achievements</w:t>
      </w:r>
      <w:r>
        <w:rPr>
          <w:color w:val="383737"/>
          <w:spacing w:val="23"/>
        </w:rPr>
        <w:t xml:space="preserve"> </w:t>
      </w:r>
      <w:r>
        <w:rPr>
          <w:color w:val="383737"/>
        </w:rPr>
        <w:t>and</w:t>
      </w:r>
      <w:r>
        <w:rPr>
          <w:color w:val="383737"/>
          <w:spacing w:val="-7"/>
        </w:rPr>
        <w:t xml:space="preserve"> </w:t>
      </w:r>
      <w:r>
        <w:rPr>
          <w:color w:val="383737"/>
          <w:spacing w:val="-2"/>
        </w:rPr>
        <w:t>contributions.</w:t>
      </w:r>
    </w:p>
    <w:p w14:paraId="07C5217E">
      <w:pPr>
        <w:pStyle w:val="6"/>
        <w:spacing w:before="103"/>
      </w:pPr>
    </w:p>
    <w:p w14:paraId="35CC9984">
      <w:pPr>
        <w:spacing w:before="0"/>
        <w:ind w:left="902" w:right="0" w:firstLine="0"/>
        <w:jc w:val="left"/>
        <w:rPr>
          <w:sz w:val="25"/>
        </w:rPr>
      </w:pPr>
      <w:r>
        <w:rPr>
          <w:b/>
          <w:color w:val="383737"/>
          <w:sz w:val="24"/>
        </w:rPr>
        <w:t>Comprehensive</w:t>
      </w:r>
      <w:r>
        <w:rPr>
          <w:b/>
          <w:color w:val="383737"/>
          <w:spacing w:val="-5"/>
          <w:sz w:val="24"/>
        </w:rPr>
        <w:t xml:space="preserve"> </w:t>
      </w:r>
      <w:r>
        <w:rPr>
          <w:b/>
          <w:color w:val="383737"/>
          <w:sz w:val="24"/>
        </w:rPr>
        <w:t>CV:</w:t>
      </w:r>
      <w:r>
        <w:rPr>
          <w:b/>
          <w:color w:val="383737"/>
          <w:spacing w:val="-32"/>
          <w:sz w:val="24"/>
        </w:rPr>
        <w:t xml:space="preserve"> </w:t>
      </w:r>
      <w:r>
        <w:rPr>
          <w:color w:val="383737"/>
          <w:sz w:val="25"/>
        </w:rPr>
        <w:t>2</w:t>
      </w:r>
      <w:r>
        <w:rPr>
          <w:color w:val="383737"/>
          <w:spacing w:val="-39"/>
          <w:sz w:val="25"/>
        </w:rPr>
        <w:t xml:space="preserve"> </w:t>
      </w:r>
      <w:r>
        <w:rPr>
          <w:color w:val="383737"/>
          <w:sz w:val="25"/>
        </w:rPr>
        <w:t>page</w:t>
      </w:r>
      <w:r>
        <w:rPr>
          <w:color w:val="383737"/>
          <w:spacing w:val="-32"/>
          <w:sz w:val="25"/>
        </w:rPr>
        <w:t xml:space="preserve"> </w:t>
      </w:r>
      <w:r>
        <w:rPr>
          <w:color w:val="383737"/>
          <w:sz w:val="25"/>
        </w:rPr>
        <w:t>CV</w:t>
      </w:r>
      <w:r>
        <w:rPr>
          <w:color w:val="383737"/>
          <w:spacing w:val="-28"/>
          <w:sz w:val="25"/>
        </w:rPr>
        <w:t xml:space="preserve"> </w:t>
      </w:r>
      <w:r>
        <w:rPr>
          <w:color w:val="383737"/>
          <w:sz w:val="25"/>
        </w:rPr>
        <w:t>outlining</w:t>
      </w:r>
      <w:r>
        <w:rPr>
          <w:color w:val="383737"/>
          <w:spacing w:val="-32"/>
          <w:sz w:val="25"/>
        </w:rPr>
        <w:t xml:space="preserve"> </w:t>
      </w:r>
      <w:r>
        <w:rPr>
          <w:color w:val="383737"/>
          <w:sz w:val="25"/>
        </w:rPr>
        <w:t>professional</w:t>
      </w:r>
      <w:r>
        <w:rPr>
          <w:color w:val="383737"/>
          <w:spacing w:val="-25"/>
          <w:sz w:val="25"/>
        </w:rPr>
        <w:t xml:space="preserve"> </w:t>
      </w:r>
      <w:r>
        <w:rPr>
          <w:color w:val="4A4948"/>
          <w:sz w:val="25"/>
        </w:rPr>
        <w:t>experience</w:t>
      </w:r>
      <w:r>
        <w:rPr>
          <w:color w:val="4A4948"/>
          <w:spacing w:val="-15"/>
          <w:sz w:val="25"/>
        </w:rPr>
        <w:t xml:space="preserve"> </w:t>
      </w:r>
      <w:r>
        <w:rPr>
          <w:color w:val="4A4948"/>
          <w:sz w:val="25"/>
        </w:rPr>
        <w:t>and</w:t>
      </w:r>
      <w:r>
        <w:rPr>
          <w:color w:val="4A4948"/>
          <w:spacing w:val="-30"/>
          <w:sz w:val="25"/>
        </w:rPr>
        <w:t xml:space="preserve"> </w:t>
      </w:r>
      <w:r>
        <w:rPr>
          <w:color w:val="4A4948"/>
          <w:spacing w:val="-2"/>
          <w:sz w:val="25"/>
        </w:rPr>
        <w:t>accomplishments.</w:t>
      </w:r>
    </w:p>
    <w:p w14:paraId="58860680">
      <w:pPr>
        <w:pStyle w:val="6"/>
        <w:spacing w:before="120"/>
      </w:pPr>
    </w:p>
    <w:p w14:paraId="22010715">
      <w:pPr>
        <w:spacing w:before="0"/>
        <w:ind w:left="905" w:right="0" w:firstLine="0"/>
        <w:jc w:val="left"/>
        <w:rPr>
          <w:b/>
          <w:sz w:val="24"/>
        </w:rPr>
      </w:pPr>
      <w:r>
        <w:rPr>
          <w:b/>
          <w:color w:val="383737"/>
          <w:spacing w:val="-7"/>
          <w:sz w:val="24"/>
        </w:rPr>
        <w:t>Submission</w:t>
      </w:r>
      <w:r>
        <w:rPr>
          <w:b/>
          <w:color w:val="383737"/>
          <w:spacing w:val="-6"/>
          <w:sz w:val="24"/>
        </w:rPr>
        <w:t xml:space="preserve"> </w:t>
      </w:r>
      <w:r>
        <w:rPr>
          <w:b/>
          <w:color w:val="383737"/>
          <w:spacing w:val="-2"/>
          <w:sz w:val="24"/>
        </w:rPr>
        <w:t>Deadline:</w:t>
      </w:r>
    </w:p>
    <w:p w14:paraId="5B4CD2DB">
      <w:pPr>
        <w:pStyle w:val="6"/>
        <w:spacing w:before="61" w:line="280" w:lineRule="auto"/>
        <w:ind w:left="904" w:hanging="1"/>
      </w:pPr>
      <w:r>
        <w:rPr>
          <w:b/>
          <w:color w:val="383737"/>
          <w:w w:val="105"/>
          <w:sz w:val="24"/>
        </w:rPr>
        <w:t>Return</w:t>
      </w:r>
      <w:r>
        <w:rPr>
          <w:b/>
          <w:color w:val="383737"/>
          <w:spacing w:val="80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completed</w:t>
      </w:r>
      <w:r>
        <w:rPr>
          <w:b/>
          <w:color w:val="383737"/>
          <w:spacing w:val="80"/>
          <w:w w:val="105"/>
          <w:sz w:val="24"/>
        </w:rPr>
        <w:t xml:space="preserve"> </w:t>
      </w:r>
      <w:r>
        <w:rPr>
          <w:b/>
          <w:color w:val="383737"/>
          <w:w w:val="105"/>
          <w:sz w:val="24"/>
        </w:rPr>
        <w:t>Form:</w:t>
      </w:r>
      <w:r>
        <w:rPr>
          <w:b/>
          <w:color w:val="383737"/>
          <w:spacing w:val="76"/>
          <w:w w:val="105"/>
          <w:sz w:val="24"/>
        </w:rPr>
        <w:t xml:space="preserve"> </w:t>
      </w:r>
      <w:r>
        <w:rPr>
          <w:color w:val="383737"/>
          <w:w w:val="105"/>
        </w:rPr>
        <w:t>before</w:t>
      </w:r>
      <w:r>
        <w:rPr>
          <w:color w:val="383737"/>
          <w:spacing w:val="80"/>
          <w:w w:val="105"/>
        </w:rPr>
        <w:t xml:space="preserve"> </w:t>
      </w:r>
      <w:r>
        <w:rPr>
          <w:color w:val="383737"/>
          <w:w w:val="105"/>
        </w:rPr>
        <w:t>November</w:t>
      </w:r>
      <w:r>
        <w:rPr>
          <w:color w:val="383737"/>
          <w:spacing w:val="80"/>
          <w:w w:val="105"/>
        </w:rPr>
        <w:t xml:space="preserve"> </w:t>
      </w:r>
      <w:r>
        <w:rPr>
          <w:color w:val="4A4948"/>
          <w:w w:val="105"/>
        </w:rPr>
        <w:t>15</w:t>
      </w:r>
      <w:r>
        <w:rPr>
          <w:rFonts w:ascii="Times New Roman"/>
          <w:color w:val="4A4948"/>
          <w:w w:val="105"/>
          <w:vertAlign w:val="superscript"/>
        </w:rPr>
        <w:t>th</w:t>
      </w:r>
      <w:r>
        <w:rPr>
          <w:rFonts w:ascii="Times New Roman"/>
          <w:color w:val="4A4948"/>
          <w:spacing w:val="80"/>
          <w:w w:val="105"/>
          <w:vertAlign w:val="baseline"/>
        </w:rPr>
        <w:t xml:space="preserve"> </w:t>
      </w:r>
      <w:r>
        <w:rPr>
          <w:color w:val="383737"/>
          <w:w w:val="105"/>
          <w:vertAlign w:val="baseline"/>
        </w:rPr>
        <w:t>2025</w:t>
      </w:r>
      <w:r>
        <w:rPr>
          <w:color w:val="5F5F5D"/>
          <w:w w:val="105"/>
          <w:vertAlign w:val="baseline"/>
        </w:rPr>
        <w:t>.</w:t>
      </w:r>
      <w:r>
        <w:rPr>
          <w:color w:val="5F5F5D"/>
          <w:spacing w:val="40"/>
          <w:w w:val="105"/>
          <w:vertAlign w:val="baseline"/>
        </w:rPr>
        <w:t xml:space="preserve"> </w:t>
      </w:r>
      <w:r>
        <w:rPr>
          <w:color w:val="383737"/>
          <w:w w:val="105"/>
          <w:vertAlign w:val="baseline"/>
        </w:rPr>
        <w:t>Early</w:t>
      </w:r>
      <w:r>
        <w:rPr>
          <w:color w:val="383737"/>
          <w:spacing w:val="77"/>
          <w:w w:val="105"/>
          <w:vertAlign w:val="baseline"/>
        </w:rPr>
        <w:t xml:space="preserve"> </w:t>
      </w:r>
      <w:r>
        <w:rPr>
          <w:color w:val="4A4948"/>
          <w:w w:val="105"/>
          <w:vertAlign w:val="baseline"/>
        </w:rPr>
        <w:t>completion/return</w:t>
      </w:r>
      <w:r>
        <w:rPr>
          <w:color w:val="4A4948"/>
          <w:spacing w:val="80"/>
          <w:w w:val="105"/>
          <w:vertAlign w:val="baseline"/>
        </w:rPr>
        <w:t xml:space="preserve"> </w:t>
      </w:r>
      <w:r>
        <w:rPr>
          <w:color w:val="383737"/>
          <w:w w:val="105"/>
          <w:vertAlign w:val="baseline"/>
        </w:rPr>
        <w:t>of form/details will</w:t>
      </w:r>
      <w:r>
        <w:rPr>
          <w:color w:val="383737"/>
          <w:spacing w:val="-13"/>
          <w:w w:val="105"/>
          <w:vertAlign w:val="baseline"/>
        </w:rPr>
        <w:t xml:space="preserve"> </w:t>
      </w:r>
      <w:r>
        <w:rPr>
          <w:color w:val="383737"/>
          <w:w w:val="105"/>
          <w:vertAlign w:val="baseline"/>
        </w:rPr>
        <w:t>be</w:t>
      </w:r>
      <w:r>
        <w:rPr>
          <w:color w:val="383737"/>
          <w:spacing w:val="-13"/>
          <w:w w:val="105"/>
          <w:vertAlign w:val="baseline"/>
        </w:rPr>
        <w:t xml:space="preserve"> </w:t>
      </w:r>
      <w:r>
        <w:rPr>
          <w:color w:val="383737"/>
          <w:w w:val="105"/>
          <w:vertAlign w:val="baseline"/>
        </w:rPr>
        <w:t>highly</w:t>
      </w:r>
      <w:r>
        <w:rPr>
          <w:color w:val="383737"/>
          <w:spacing w:val="-15"/>
          <w:w w:val="105"/>
          <w:vertAlign w:val="baseline"/>
        </w:rPr>
        <w:t xml:space="preserve"> </w:t>
      </w:r>
      <w:r>
        <w:rPr>
          <w:color w:val="4A4948"/>
          <w:w w:val="105"/>
          <w:vertAlign w:val="baseline"/>
        </w:rPr>
        <w:t>appreciated.</w:t>
      </w:r>
    </w:p>
    <w:p w14:paraId="55048E61">
      <w:pPr>
        <w:pStyle w:val="6"/>
        <w:spacing w:before="79"/>
      </w:pPr>
    </w:p>
    <w:p w14:paraId="3F55252A">
      <w:pPr>
        <w:spacing w:before="0"/>
        <w:ind w:left="902" w:right="0" w:firstLine="0"/>
        <w:jc w:val="left"/>
        <w:rPr>
          <w:b/>
          <w:sz w:val="24"/>
        </w:rPr>
      </w:pPr>
      <w:r>
        <w:rPr>
          <w:b/>
          <w:color w:val="383737"/>
          <w:spacing w:val="-2"/>
          <w:w w:val="105"/>
          <w:sz w:val="24"/>
        </w:rPr>
        <w:t>Contirmation:</w:t>
      </w:r>
    </w:p>
    <w:p w14:paraId="2901D57A">
      <w:pPr>
        <w:spacing w:before="46"/>
        <w:ind w:left="902" w:right="0" w:firstLine="0"/>
        <w:jc w:val="left"/>
        <w:rPr>
          <w:sz w:val="25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865505</wp:posOffset>
            </wp:positionV>
            <wp:extent cx="7556500" cy="1195070"/>
            <wp:effectExtent l="0" t="0" r="0" b="0"/>
            <wp:wrapNone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3737"/>
          <w:sz w:val="24"/>
        </w:rPr>
        <w:t>Confirmation</w:t>
      </w:r>
      <w:r>
        <w:rPr>
          <w:b/>
          <w:color w:val="383737"/>
          <w:spacing w:val="14"/>
          <w:sz w:val="24"/>
        </w:rPr>
        <w:t xml:space="preserve"> </w:t>
      </w:r>
      <w:r>
        <w:rPr>
          <w:b/>
          <w:color w:val="383737"/>
          <w:sz w:val="24"/>
        </w:rPr>
        <w:t>Email:</w:t>
      </w:r>
      <w:r>
        <w:rPr>
          <w:b/>
          <w:color w:val="383737"/>
          <w:spacing w:val="-20"/>
          <w:sz w:val="24"/>
        </w:rPr>
        <w:t xml:space="preserve"> </w:t>
      </w:r>
      <w:r>
        <w:rPr>
          <w:b/>
          <w:color w:val="383737"/>
          <w:sz w:val="24"/>
        </w:rPr>
        <w:t>to</w:t>
      </w:r>
      <w:r>
        <w:rPr>
          <w:b/>
          <w:color w:val="383737"/>
          <w:spacing w:val="23"/>
          <w:sz w:val="24"/>
        </w:rPr>
        <w:t xml:space="preserve"> </w:t>
      </w:r>
      <w:r>
        <w:rPr>
          <w:b/>
          <w:color w:val="383737"/>
          <w:sz w:val="24"/>
        </w:rPr>
        <w:t>be</w:t>
      </w:r>
      <w:r>
        <w:rPr>
          <w:b/>
          <w:color w:val="383737"/>
          <w:spacing w:val="-24"/>
          <w:sz w:val="24"/>
        </w:rPr>
        <w:t xml:space="preserve"> </w:t>
      </w:r>
      <w:r>
        <w:rPr>
          <w:color w:val="383737"/>
          <w:sz w:val="25"/>
        </w:rPr>
        <w:t>Sent upon receiving</w:t>
      </w:r>
      <w:r>
        <w:rPr>
          <w:color w:val="383737"/>
          <w:spacing w:val="-7"/>
          <w:sz w:val="25"/>
        </w:rPr>
        <w:t xml:space="preserve"> </w:t>
      </w:r>
      <w:r>
        <w:rPr>
          <w:color w:val="383737"/>
          <w:sz w:val="25"/>
        </w:rPr>
        <w:t>nomination</w:t>
      </w:r>
      <w:r>
        <w:rPr>
          <w:color w:val="383737"/>
          <w:spacing w:val="27"/>
          <w:sz w:val="25"/>
        </w:rPr>
        <w:t xml:space="preserve"> </w:t>
      </w:r>
      <w:r>
        <w:rPr>
          <w:color w:val="383737"/>
          <w:sz w:val="25"/>
        </w:rPr>
        <w:t>form/details</w:t>
      </w:r>
      <w:r>
        <w:rPr>
          <w:color w:val="383737"/>
          <w:spacing w:val="27"/>
          <w:sz w:val="25"/>
        </w:rPr>
        <w:t xml:space="preserve"> </w:t>
      </w:r>
      <w:r>
        <w:rPr>
          <w:color w:val="383737"/>
          <w:sz w:val="25"/>
        </w:rPr>
        <w:t>from</w:t>
      </w:r>
      <w:r>
        <w:rPr>
          <w:color w:val="383737"/>
          <w:spacing w:val="-5"/>
          <w:sz w:val="25"/>
        </w:rPr>
        <w:t xml:space="preserve"> </w:t>
      </w:r>
      <w:r>
        <w:rPr>
          <w:color w:val="4A4948"/>
          <w:sz w:val="25"/>
        </w:rPr>
        <w:t>the</w:t>
      </w:r>
      <w:r>
        <w:rPr>
          <w:color w:val="4A4948"/>
          <w:spacing w:val="-8"/>
          <w:sz w:val="25"/>
        </w:rPr>
        <w:t xml:space="preserve"> </w:t>
      </w:r>
      <w:r>
        <w:rPr>
          <w:color w:val="383737"/>
          <w:spacing w:val="-2"/>
          <w:sz w:val="25"/>
        </w:rPr>
        <w:t>nominee.</w:t>
      </w:r>
    </w:p>
    <w:p w14:paraId="17C01DEA">
      <w:pPr>
        <w:spacing w:after="0"/>
        <w:jc w:val="left"/>
        <w:rPr>
          <w:sz w:val="25"/>
        </w:rPr>
        <w:sectPr>
          <w:pgSz w:w="11910" w:h="16840"/>
          <w:pgMar w:top="940" w:right="0" w:bottom="0" w:left="0" w:header="720" w:footer="720" w:gutter="0"/>
          <w:cols w:space="720" w:num="1"/>
        </w:sectPr>
      </w:pPr>
    </w:p>
    <w:p w14:paraId="7FAB1379">
      <w:pPr>
        <w:pStyle w:val="6"/>
        <w:rPr>
          <w:sz w:val="23"/>
        </w:rPr>
      </w:pPr>
    </w:p>
    <w:p w14:paraId="14FB6054">
      <w:pPr>
        <w:pStyle w:val="6"/>
        <w:rPr>
          <w:sz w:val="23"/>
        </w:rPr>
      </w:pPr>
    </w:p>
    <w:p w14:paraId="781DAAC1">
      <w:pPr>
        <w:pStyle w:val="6"/>
        <w:rPr>
          <w:sz w:val="23"/>
        </w:rPr>
      </w:pPr>
    </w:p>
    <w:p w14:paraId="568FAD22">
      <w:pPr>
        <w:pStyle w:val="6"/>
        <w:rPr>
          <w:sz w:val="23"/>
        </w:rPr>
      </w:pPr>
    </w:p>
    <w:p w14:paraId="1FE0E3D9">
      <w:pPr>
        <w:pStyle w:val="6"/>
        <w:spacing w:before="52"/>
        <w:rPr>
          <w:sz w:val="23"/>
        </w:rPr>
      </w:pPr>
    </w:p>
    <w:p w14:paraId="01F4B5EC">
      <w:pPr>
        <w:spacing w:before="1"/>
        <w:ind w:left="904" w:right="0" w:firstLine="0"/>
        <w:jc w:val="left"/>
        <w:rPr>
          <w:b/>
          <w:sz w:val="23"/>
        </w:rPr>
      </w:pPr>
      <w: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2482215</wp:posOffset>
                </wp:positionH>
                <wp:positionV relativeFrom="paragraph">
                  <wp:posOffset>-264795</wp:posOffset>
                </wp:positionV>
                <wp:extent cx="4611370" cy="4318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370" cy="43180"/>
                          <a:chOff x="0" y="0"/>
                          <a:chExt cx="4611370" cy="431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3738"/>
                            <a:ext cx="461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1370">
                                <a:moveTo>
                                  <a:pt x="0" y="0"/>
                                </a:moveTo>
                                <a:lnTo>
                                  <a:pt x="4610875" y="0"/>
                                </a:lnTo>
                              </a:path>
                            </a:pathLst>
                          </a:custGeom>
                          <a:ln w="274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494305" y="3663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417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0993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5.45pt;margin-top:-20.85pt;height:3.4pt;width:363.1pt;mso-position-horizontal-relative:page;z-index:-251635712;mso-width-relative:page;mso-height-relative:page;" coordsize="4611370,43180" o:gfxdata="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wgDLPdwAAAAMAQAADwAAAAAAAAAB&#10;ACAAAAAiAAAAZHJzL2Rvd25yZXYueG1sUEsBAhQAFAAAAAgAh07iQP6q/aW3AgAAUggAAA4AAAAA&#10;AAAAAQAgAAAAKwEAAGRycy9lMm9Eb2MueG1sUEsFBgAAAAAGAAYAWQEAAFQGAAAAAA==&#10;">
                <o:lock v:ext="edit" aspectratio="f"/>
                <v:shape id="Graphic 32" o:spid="_x0000_s1026" o:spt="100" style="position:absolute;left:0;top:13738;height:1270;width:4611370;" filled="f" stroked="t" coordsize="4611370,1" o:gfxdata="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2EMe/&#10;AAAA2wAAAA8AAAAAAAAAAQAgAAAAIgAAAGRycy9kb3ducmV2LnhtbFBLAQIUABQAAAAIAIdO4kAz&#10;LwWeOwAAADkAAAAQAAAAAAAAAAEAIAAAAA4BAABkcnMvc2hhcGV4bWwueG1sUEsFBgAAAAAGAAYA&#10;WwEAALgDAAAAAA==&#10;" path="m0,0l4610875,0e">
                  <v:fill on="f" focussize="0,0"/>
                  <v:stroke weight="2.16346456692913pt" color="#000000" joinstyle="round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4494305;top:36635;height:1270;width:50800;" filled="f" stroked="t" coordsize="50800,1" o:gfxdata="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iWuC8AAAA&#10;2wAAAA8AAAAAAAAAAQAgAAAAIgAAAGRycy9kb3ducmV2LnhtbFBLAQIUABQAAAAIAIdO4kAzLwWe&#10;OwAAADkAAAAQAAAAAAAAAAEAIAAAAAsBAABkcnMvc2hhcGV4bWwueG1sUEsFBgAAAAAGAAYAWwEA&#10;ALUDAAAAAA==&#10;" path="m0,0l50417,0e">
                  <v:fill on="f" focussize="0,0"/>
                  <v:stroke weight="1.00157480314961pt" color="#00993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bookmarkStart w:id="9" w:name="Page 10"/>
      <w:bookmarkEnd w:id="9"/>
      <w:r>
        <w:rPr>
          <w:b/>
          <w:color w:val="383837"/>
          <w:w w:val="105"/>
          <w:sz w:val="23"/>
        </w:rPr>
        <w:t>Payment</w:t>
      </w:r>
      <w:r>
        <w:rPr>
          <w:b/>
          <w:color w:val="383837"/>
          <w:spacing w:val="-9"/>
          <w:w w:val="105"/>
          <w:sz w:val="23"/>
        </w:rPr>
        <w:t xml:space="preserve"> </w:t>
      </w:r>
      <w:r>
        <w:rPr>
          <w:b/>
          <w:color w:val="383837"/>
          <w:spacing w:val="-2"/>
          <w:w w:val="105"/>
          <w:sz w:val="23"/>
        </w:rPr>
        <w:t>Evidence:</w:t>
      </w:r>
    </w:p>
    <w:p w14:paraId="04292DD2">
      <w:pPr>
        <w:pStyle w:val="2"/>
        <w:spacing w:before="41"/>
        <w:ind w:left="904"/>
        <w:rPr>
          <w:b w:val="0"/>
          <w:sz w:val="104"/>
        </w:rPr>
      </w:pPr>
      <w:r>
        <w:rPr>
          <w:b w:val="0"/>
        </w:rPr>
        <w:br w:type="column"/>
      </w:r>
      <w:r>
        <w:rPr>
          <w:color w:val="FBFBFB"/>
          <w:w w:val="105"/>
          <w:shd w:val="clear" w:color="auto" w:fill="30C831"/>
        </w:rPr>
        <w:t>THE</w:t>
      </w:r>
      <w:r>
        <w:rPr>
          <w:color w:val="FBFBFB"/>
          <w:spacing w:val="-13"/>
          <w:w w:val="105"/>
          <w:shd w:val="clear" w:color="auto" w:fill="30C831"/>
        </w:rPr>
        <w:t xml:space="preserve"> </w:t>
      </w:r>
      <w:r>
        <w:rPr>
          <w:color w:val="FBFBFB"/>
          <w:w w:val="105"/>
          <w:shd w:val="clear" w:color="auto" w:fill="30C831"/>
        </w:rPr>
        <w:t>AWARD</w:t>
      </w:r>
      <w:r>
        <w:rPr>
          <w:color w:val="FBFBFB"/>
          <w:spacing w:val="-3"/>
          <w:w w:val="105"/>
        </w:rPr>
        <w:t xml:space="preserve"> </w:t>
      </w:r>
      <w:r>
        <w:rPr>
          <w:color w:val="FBFBFB"/>
          <w:w w:val="105"/>
          <w:shd w:val="clear" w:color="auto" w:fill="24B031"/>
        </w:rPr>
        <w:t>CONFERMENT</w:t>
      </w:r>
      <w:r>
        <w:rPr>
          <w:color w:val="FBFBFB"/>
          <w:spacing w:val="-26"/>
          <w:w w:val="105"/>
        </w:rPr>
        <w:t xml:space="preserve"> </w:t>
      </w:r>
      <w:r>
        <w:rPr>
          <w:b w:val="0"/>
          <w:color w:val="009932"/>
          <w:spacing w:val="-10"/>
          <w:w w:val="105"/>
          <w:position w:val="-26"/>
          <w:sz w:val="104"/>
        </w:rPr>
        <w:t>I</w:t>
      </w:r>
    </w:p>
    <w:p w14:paraId="0334A36C">
      <w:pPr>
        <w:spacing w:after="0"/>
        <w:rPr>
          <w:sz w:val="104"/>
        </w:rPr>
        <w:sectPr>
          <w:pgSz w:w="11910" w:h="16840"/>
          <w:pgMar w:top="940" w:right="0" w:bottom="0" w:left="0" w:header="720" w:footer="720" w:gutter="0"/>
          <w:cols w:equalWidth="0" w:num="2">
            <w:col w:w="3124" w:space="202"/>
            <w:col w:w="8584"/>
          </w:cols>
        </w:sectPr>
      </w:pPr>
    </w:p>
    <w:p w14:paraId="10C2C90E">
      <w:pPr>
        <w:spacing w:before="55" w:line="288" w:lineRule="auto"/>
        <w:ind w:left="904" w:right="752" w:hanging="1"/>
        <w:jc w:val="left"/>
        <w:rPr>
          <w:sz w:val="25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9476740</wp:posOffset>
            </wp:positionV>
            <wp:extent cx="7556500" cy="1195070"/>
            <wp:effectExtent l="0" t="0" r="0" b="0"/>
            <wp:wrapNone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3837"/>
          <w:w w:val="105"/>
          <w:sz w:val="23"/>
        </w:rPr>
        <w:t>Event</w:t>
      </w:r>
      <w:r>
        <w:rPr>
          <w:b/>
          <w:color w:val="383837"/>
          <w:spacing w:val="-12"/>
          <w:w w:val="105"/>
          <w:sz w:val="23"/>
        </w:rPr>
        <w:t xml:space="preserve"> </w:t>
      </w:r>
      <w:r>
        <w:rPr>
          <w:b/>
          <w:color w:val="383837"/>
          <w:w w:val="105"/>
          <w:sz w:val="23"/>
        </w:rPr>
        <w:t>Registration:</w:t>
      </w:r>
      <w:r>
        <w:rPr>
          <w:b/>
          <w:color w:val="383837"/>
          <w:spacing w:val="-10"/>
          <w:w w:val="105"/>
          <w:sz w:val="23"/>
        </w:rPr>
        <w:t xml:space="preserve"> </w:t>
      </w:r>
      <w:r>
        <w:rPr>
          <w:b/>
          <w:color w:val="383837"/>
          <w:w w:val="105"/>
          <w:sz w:val="23"/>
        </w:rPr>
        <w:t>pis.</w:t>
      </w:r>
      <w:r>
        <w:rPr>
          <w:b/>
          <w:color w:val="383837"/>
          <w:spacing w:val="69"/>
          <w:w w:val="105"/>
          <w:sz w:val="23"/>
        </w:rPr>
        <w:t xml:space="preserve"> </w:t>
      </w:r>
      <w:r>
        <w:rPr>
          <w:color w:val="383837"/>
          <w:w w:val="105"/>
          <w:sz w:val="25"/>
        </w:rPr>
        <w:t>Attach</w:t>
      </w:r>
      <w:r>
        <w:rPr>
          <w:color w:val="383837"/>
          <w:spacing w:val="-8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payment/transaction</w:t>
      </w:r>
      <w:r>
        <w:rPr>
          <w:color w:val="383837"/>
          <w:spacing w:val="-32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slip</w:t>
      </w:r>
      <w:r>
        <w:rPr>
          <w:color w:val="383837"/>
          <w:spacing w:val="-21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as</w:t>
      </w:r>
      <w:r>
        <w:rPr>
          <w:color w:val="383837"/>
          <w:spacing w:val="-16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evidence</w:t>
      </w:r>
      <w:r>
        <w:rPr>
          <w:color w:val="383837"/>
          <w:spacing w:val="-4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while</w:t>
      </w:r>
      <w:r>
        <w:rPr>
          <w:color w:val="383837"/>
          <w:spacing w:val="-14"/>
          <w:w w:val="105"/>
          <w:sz w:val="25"/>
        </w:rPr>
        <w:t xml:space="preserve"> </w:t>
      </w:r>
      <w:r>
        <w:rPr>
          <w:color w:val="383837"/>
          <w:w w:val="105"/>
          <w:sz w:val="25"/>
        </w:rPr>
        <w:t>returning</w:t>
      </w:r>
      <w:r>
        <w:rPr>
          <w:color w:val="383837"/>
          <w:spacing w:val="-25"/>
          <w:w w:val="105"/>
          <w:sz w:val="25"/>
        </w:rPr>
        <w:t xml:space="preserve"> </w:t>
      </w:r>
      <w:r>
        <w:rPr>
          <w:color w:val="4B4B4A"/>
          <w:w w:val="105"/>
          <w:sz w:val="25"/>
        </w:rPr>
        <w:t xml:space="preserve">this </w:t>
      </w:r>
      <w:r>
        <w:rPr>
          <w:color w:val="383837"/>
          <w:spacing w:val="-2"/>
          <w:w w:val="105"/>
          <w:sz w:val="25"/>
        </w:rPr>
        <w:t>form.</w:t>
      </w:r>
    </w:p>
    <w:p w14:paraId="7A44F5F2">
      <w:pPr>
        <w:pStyle w:val="6"/>
        <w:spacing w:before="73"/>
      </w:pPr>
    </w:p>
    <w:p w14:paraId="3F05293E">
      <w:pPr>
        <w:spacing w:before="0"/>
        <w:ind w:left="906" w:right="0" w:firstLine="0"/>
        <w:jc w:val="left"/>
        <w:rPr>
          <w:b/>
          <w:sz w:val="23"/>
        </w:rPr>
      </w:pPr>
      <w:r>
        <w:rPr>
          <w:b/>
          <w:color w:val="383837"/>
          <w:spacing w:val="-2"/>
          <w:w w:val="105"/>
          <w:sz w:val="23"/>
        </w:rPr>
        <w:t>Signature:</w:t>
      </w:r>
    </w:p>
    <w:p w14:paraId="54F6A85E">
      <w:pPr>
        <w:pStyle w:val="6"/>
        <w:tabs>
          <w:tab w:val="left" w:leader="dot" w:pos="5131"/>
        </w:tabs>
        <w:spacing w:before="56" w:line="571" w:lineRule="auto"/>
        <w:ind w:left="909" w:right="946"/>
      </w:pPr>
      <w:r>
        <w:rPr>
          <w:color w:val="383837"/>
        </w:rPr>
        <w:t>Nominee's</w:t>
      </w:r>
      <w:r>
        <w:rPr>
          <w:color w:val="383837"/>
          <w:spacing w:val="35"/>
        </w:rPr>
        <w:t xml:space="preserve">  </w:t>
      </w:r>
      <w:r>
        <w:rPr>
          <w:color w:val="383837"/>
        </w:rPr>
        <w:t>Signature</w:t>
      </w:r>
      <w:r>
        <w:rPr>
          <w:color w:val="636362"/>
        </w:rPr>
        <w:t>:</w:t>
      </w:r>
      <w:r>
        <w:rPr>
          <w:color w:val="636362"/>
          <w:spacing w:val="50"/>
        </w:rPr>
        <w:t xml:space="preserve"> </w:t>
      </w:r>
      <w:r>
        <w:rPr>
          <w:color w:val="383837"/>
        </w:rPr>
        <w:t>Confirming</w:t>
      </w:r>
      <w:r>
        <w:rPr>
          <w:color w:val="383837"/>
          <w:spacing w:val="50"/>
          <w:w w:val="150"/>
        </w:rPr>
        <w:t xml:space="preserve"> </w:t>
      </w:r>
      <w:r>
        <w:rPr>
          <w:color w:val="383837"/>
        </w:rPr>
        <w:t>acceptance</w:t>
      </w:r>
      <w:r>
        <w:rPr>
          <w:color w:val="383837"/>
          <w:spacing w:val="57"/>
        </w:rPr>
        <w:t xml:space="preserve">  </w:t>
      </w:r>
      <w:r>
        <w:rPr>
          <w:color w:val="383837"/>
        </w:rPr>
        <w:t>and</w:t>
      </w:r>
      <w:r>
        <w:rPr>
          <w:color w:val="383837"/>
          <w:spacing w:val="59"/>
        </w:rPr>
        <w:t xml:space="preserve"> </w:t>
      </w:r>
      <w:r>
        <w:rPr>
          <w:color w:val="383837"/>
        </w:rPr>
        <w:t>commitment</w:t>
      </w:r>
      <w:r>
        <w:rPr>
          <w:color w:val="383837"/>
          <w:spacing w:val="50"/>
        </w:rPr>
        <w:t xml:space="preserve">  </w:t>
      </w:r>
      <w:r>
        <w:rPr>
          <w:color w:val="383837"/>
        </w:rPr>
        <w:t>to</w:t>
      </w:r>
      <w:r>
        <w:rPr>
          <w:color w:val="383837"/>
          <w:spacing w:val="45"/>
        </w:rPr>
        <w:t xml:space="preserve">  </w:t>
      </w:r>
      <w:r>
        <w:rPr>
          <w:color w:val="383837"/>
        </w:rPr>
        <w:t>participate.</w:t>
      </w:r>
      <w:r>
        <w:rPr>
          <w:color w:val="383837"/>
          <w:spacing w:val="80"/>
          <w:w w:val="150"/>
        </w:rPr>
        <w:t xml:space="preserve"> </w:t>
      </w:r>
      <w:r>
        <w:rPr>
          <w:color w:val="383837"/>
          <w:spacing w:val="-2"/>
        </w:rPr>
        <w:t>Date:</w:t>
      </w:r>
      <w:r>
        <w:rPr>
          <w:color w:val="383837"/>
        </w:rPr>
        <w:tab/>
      </w:r>
      <w:r>
        <w:rPr>
          <w:color w:val="383837"/>
        </w:rPr>
        <w:t>Ensure</w:t>
      </w:r>
      <w:r>
        <w:rPr>
          <w:color w:val="383837"/>
          <w:spacing w:val="-19"/>
        </w:rPr>
        <w:t xml:space="preserve"> </w:t>
      </w:r>
      <w:r>
        <w:rPr>
          <w:color w:val="383837"/>
        </w:rPr>
        <w:t>timely</w:t>
      </w:r>
      <w:r>
        <w:rPr>
          <w:color w:val="383837"/>
          <w:spacing w:val="-20"/>
        </w:rPr>
        <w:t xml:space="preserve"> </w:t>
      </w:r>
      <w:r>
        <w:rPr>
          <w:color w:val="383837"/>
        </w:rPr>
        <w:t>submission</w:t>
      </w:r>
      <w:r>
        <w:rPr>
          <w:color w:val="383837"/>
          <w:spacing w:val="-7"/>
        </w:rPr>
        <w:t xml:space="preserve"> </w:t>
      </w:r>
      <w:r>
        <w:rPr>
          <w:color w:val="383837"/>
        </w:rPr>
        <w:t>and</w:t>
      </w:r>
      <w:r>
        <w:rPr>
          <w:color w:val="383837"/>
          <w:spacing w:val="-29"/>
        </w:rPr>
        <w:t xml:space="preserve"> </w:t>
      </w:r>
      <w:r>
        <w:rPr>
          <w:color w:val="383837"/>
        </w:rPr>
        <w:t>completeness,</w:t>
      </w:r>
      <w:r>
        <w:rPr>
          <w:color w:val="383837"/>
          <w:spacing w:val="-13"/>
        </w:rPr>
        <w:t xml:space="preserve"> </w:t>
      </w:r>
      <w:r>
        <w:rPr>
          <w:color w:val="383837"/>
        </w:rPr>
        <w:t>please.</w:t>
      </w:r>
    </w:p>
    <w:p w14:paraId="3591DD57">
      <w:pPr>
        <w:pStyle w:val="6"/>
        <w:spacing w:before="79"/>
      </w:pPr>
    </w:p>
    <w:p w14:paraId="3C6B10BE">
      <w:pPr>
        <w:spacing w:before="0"/>
        <w:ind w:left="866" w:right="863" w:firstLine="0"/>
        <w:jc w:val="center"/>
        <w:rPr>
          <w:b/>
          <w:sz w:val="23"/>
        </w:rPr>
      </w:pPr>
      <w:r>
        <w:rPr>
          <w:b/>
          <w:color w:val="383837"/>
          <w:spacing w:val="-4"/>
          <w:sz w:val="23"/>
        </w:rPr>
        <w:t>OFFICIAL</w:t>
      </w:r>
      <w:r>
        <w:rPr>
          <w:b/>
          <w:color w:val="383837"/>
          <w:spacing w:val="-2"/>
          <w:sz w:val="23"/>
        </w:rPr>
        <w:t xml:space="preserve"> </w:t>
      </w:r>
      <w:r>
        <w:rPr>
          <w:b/>
          <w:color w:val="383837"/>
          <w:spacing w:val="-4"/>
          <w:sz w:val="23"/>
        </w:rPr>
        <w:t>USE</w:t>
      </w:r>
      <w:r>
        <w:rPr>
          <w:b/>
          <w:color w:val="383837"/>
          <w:spacing w:val="-11"/>
          <w:sz w:val="23"/>
        </w:rPr>
        <w:t xml:space="preserve"> </w:t>
      </w:r>
      <w:r>
        <w:rPr>
          <w:b/>
          <w:color w:val="383837"/>
          <w:spacing w:val="-4"/>
          <w:sz w:val="23"/>
        </w:rPr>
        <w:t>ONLY:</w:t>
      </w:r>
    </w:p>
    <w:p w14:paraId="2BC7D08D">
      <w:pPr>
        <w:pStyle w:val="6"/>
        <w:spacing w:before="130"/>
        <w:rPr>
          <w:b/>
          <w:sz w:val="23"/>
        </w:rPr>
      </w:pPr>
    </w:p>
    <w:p w14:paraId="77F4D246">
      <w:pPr>
        <w:pStyle w:val="6"/>
        <w:ind w:left="906"/>
      </w:pPr>
      <w:r>
        <w:rPr>
          <w:b/>
          <w:color w:val="383837"/>
          <w:w w:val="105"/>
          <w:sz w:val="23"/>
        </w:rPr>
        <w:t>Verification:</w:t>
      </w:r>
      <w:r>
        <w:rPr>
          <w:b/>
          <w:color w:val="383837"/>
          <w:spacing w:val="-34"/>
          <w:w w:val="105"/>
          <w:sz w:val="23"/>
        </w:rPr>
        <w:t xml:space="preserve"> </w:t>
      </w:r>
      <w:r>
        <w:rPr>
          <w:color w:val="383837"/>
          <w:w w:val="105"/>
        </w:rPr>
        <w:t>Completed</w:t>
      </w:r>
      <w:r>
        <w:rPr>
          <w:color w:val="383837"/>
          <w:spacing w:val="-26"/>
          <w:w w:val="105"/>
        </w:rPr>
        <w:t xml:space="preserve"> </w:t>
      </w:r>
      <w:r>
        <w:rPr>
          <w:color w:val="383837"/>
          <w:w w:val="105"/>
        </w:rPr>
        <w:t>form</w:t>
      </w:r>
      <w:r>
        <w:rPr>
          <w:color w:val="383837"/>
          <w:spacing w:val="-35"/>
          <w:w w:val="105"/>
        </w:rPr>
        <w:t xml:space="preserve"> </w:t>
      </w:r>
      <w:r>
        <w:rPr>
          <w:color w:val="383837"/>
          <w:w w:val="105"/>
        </w:rPr>
        <w:t>verified</w:t>
      </w:r>
      <w:r>
        <w:rPr>
          <w:color w:val="383837"/>
          <w:spacing w:val="-26"/>
          <w:w w:val="105"/>
        </w:rPr>
        <w:t xml:space="preserve"> </w:t>
      </w:r>
      <w:r>
        <w:rPr>
          <w:color w:val="383837"/>
          <w:spacing w:val="-2"/>
          <w:w w:val="105"/>
        </w:rPr>
        <w:t>by....</w:t>
      </w:r>
      <w:r>
        <w:rPr>
          <w:color w:val="636362"/>
          <w:spacing w:val="-2"/>
          <w:w w:val="105"/>
        </w:rPr>
        <w:t>..</w:t>
      </w:r>
      <w:r>
        <w:rPr>
          <w:color w:val="383837"/>
          <w:spacing w:val="-2"/>
          <w:w w:val="105"/>
        </w:rPr>
        <w:t>...</w:t>
      </w:r>
      <w:r>
        <w:rPr>
          <w:color w:val="636362"/>
          <w:spacing w:val="-2"/>
          <w:w w:val="105"/>
        </w:rPr>
        <w:t>..</w:t>
      </w:r>
      <w:r>
        <w:rPr>
          <w:color w:val="383837"/>
          <w:spacing w:val="-2"/>
          <w:w w:val="105"/>
        </w:rPr>
        <w:t>...........</w:t>
      </w:r>
      <w:r>
        <w:rPr>
          <w:color w:val="636362"/>
          <w:spacing w:val="-2"/>
          <w:w w:val="105"/>
        </w:rPr>
        <w:t>.</w:t>
      </w:r>
      <w:r>
        <w:rPr>
          <w:color w:val="383837"/>
          <w:spacing w:val="-2"/>
          <w:w w:val="105"/>
        </w:rPr>
        <w:t>....................</w:t>
      </w:r>
      <w:r>
        <w:rPr>
          <w:color w:val="636362"/>
          <w:spacing w:val="-2"/>
          <w:w w:val="105"/>
        </w:rPr>
        <w:t>..</w:t>
      </w:r>
      <w:r>
        <w:rPr>
          <w:color w:val="383837"/>
          <w:spacing w:val="-2"/>
          <w:w w:val="105"/>
        </w:rPr>
        <w:t>...........</w:t>
      </w:r>
      <w:r>
        <w:rPr>
          <w:color w:val="636362"/>
          <w:spacing w:val="-2"/>
          <w:w w:val="105"/>
        </w:rPr>
        <w:t>.</w:t>
      </w:r>
      <w:r>
        <w:rPr>
          <w:color w:val="383837"/>
          <w:spacing w:val="-2"/>
          <w:w w:val="105"/>
        </w:rPr>
        <w:t>........</w:t>
      </w:r>
      <w:r>
        <w:rPr>
          <w:color w:val="636362"/>
          <w:spacing w:val="-2"/>
          <w:w w:val="105"/>
        </w:rPr>
        <w:t>..</w:t>
      </w:r>
      <w:r>
        <w:rPr>
          <w:color w:val="383837"/>
          <w:spacing w:val="-2"/>
          <w:w w:val="105"/>
        </w:rPr>
        <w:t>...........</w:t>
      </w:r>
      <w:r>
        <w:rPr>
          <w:color w:val="636362"/>
          <w:spacing w:val="-2"/>
          <w:w w:val="105"/>
        </w:rPr>
        <w:t>.</w:t>
      </w:r>
    </w:p>
    <w:p w14:paraId="2F6A207F">
      <w:pPr>
        <w:pStyle w:val="6"/>
        <w:spacing w:before="59"/>
        <w:ind w:left="903"/>
      </w:pPr>
      <w:r>
        <w:rPr>
          <w:b/>
          <w:color w:val="383837"/>
          <w:sz w:val="23"/>
        </w:rPr>
        <w:t>Comment:</w:t>
      </w:r>
      <w:r>
        <w:rPr>
          <w:b/>
          <w:color w:val="383837"/>
          <w:spacing w:val="-5"/>
          <w:sz w:val="23"/>
        </w:rPr>
        <w:t xml:space="preserve"> </w:t>
      </w:r>
      <w:r>
        <w:rPr>
          <w:color w:val="383837"/>
        </w:rPr>
        <w:t>By</w:t>
      </w:r>
      <w:r>
        <w:rPr>
          <w:color w:val="383837"/>
          <w:spacing w:val="-31"/>
        </w:rPr>
        <w:t xml:space="preserve"> </w:t>
      </w:r>
      <w:r>
        <w:rPr>
          <w:color w:val="383837"/>
        </w:rPr>
        <w:t>the</w:t>
      </w:r>
      <w:r>
        <w:rPr>
          <w:color w:val="383837"/>
          <w:spacing w:val="48"/>
        </w:rPr>
        <w:t xml:space="preserve"> </w:t>
      </w:r>
      <w:r>
        <w:rPr>
          <w:color w:val="383837"/>
        </w:rPr>
        <w:t>conference</w:t>
      </w:r>
      <w:r>
        <w:rPr>
          <w:color w:val="383837"/>
          <w:spacing w:val="-11"/>
        </w:rPr>
        <w:t xml:space="preserve"> </w:t>
      </w:r>
      <w:r>
        <w:rPr>
          <w:color w:val="383837"/>
        </w:rPr>
        <w:t>and</w:t>
      </w:r>
      <w:r>
        <w:rPr>
          <w:color w:val="383837"/>
          <w:spacing w:val="-16"/>
        </w:rPr>
        <w:t xml:space="preserve"> </w:t>
      </w:r>
      <w:r>
        <w:rPr>
          <w:color w:val="383837"/>
        </w:rPr>
        <w:t>award</w:t>
      </w:r>
      <w:r>
        <w:rPr>
          <w:color w:val="383837"/>
          <w:spacing w:val="-25"/>
        </w:rPr>
        <w:t xml:space="preserve"> </w:t>
      </w:r>
      <w:r>
        <w:rPr>
          <w:color w:val="383837"/>
          <w:spacing w:val="-2"/>
        </w:rPr>
        <w:t>manager.</w:t>
      </w:r>
    </w:p>
    <w:p w14:paraId="76E3CADF">
      <w:pPr>
        <w:pStyle w:val="6"/>
        <w:spacing w:before="129"/>
      </w:pPr>
    </w:p>
    <w:p w14:paraId="6B1B3EE4">
      <w:pPr>
        <w:spacing w:before="0"/>
        <w:ind w:left="904" w:right="0" w:firstLine="0"/>
        <w:jc w:val="left"/>
        <w:rPr>
          <w:b/>
          <w:sz w:val="23"/>
        </w:rPr>
      </w:pPr>
      <w:r>
        <w:rPr>
          <w:b/>
          <w:color w:val="383837"/>
          <w:spacing w:val="-2"/>
          <w:w w:val="110"/>
          <w:sz w:val="23"/>
        </w:rPr>
        <w:t>Date:</w:t>
      </w:r>
      <w:r>
        <w:rPr>
          <w:b/>
          <w:color w:val="4B4B4A"/>
          <w:spacing w:val="-2"/>
          <w:w w:val="110"/>
          <w:sz w:val="23"/>
        </w:rPr>
        <w:t>..............................................................................................................</w:t>
      </w:r>
      <w:r>
        <w:rPr>
          <w:b/>
          <w:color w:val="636362"/>
          <w:spacing w:val="-2"/>
          <w:w w:val="110"/>
          <w:sz w:val="23"/>
        </w:rPr>
        <w:t>.</w:t>
      </w:r>
    </w:p>
    <w:p w14:paraId="7DECC39C">
      <w:pPr>
        <w:pStyle w:val="6"/>
        <w:spacing w:before="149"/>
        <w:rPr>
          <w:b/>
          <w:sz w:val="23"/>
        </w:rPr>
      </w:pPr>
    </w:p>
    <w:p w14:paraId="4631F197">
      <w:pPr>
        <w:spacing w:before="0"/>
        <w:ind w:left="906" w:right="0" w:firstLine="0"/>
        <w:jc w:val="left"/>
        <w:rPr>
          <w:b/>
          <w:sz w:val="23"/>
        </w:rPr>
      </w:pPr>
      <w:r>
        <w:rPr>
          <w:b/>
          <w:color w:val="383837"/>
          <w:spacing w:val="-2"/>
          <w:w w:val="110"/>
          <w:sz w:val="23"/>
        </w:rPr>
        <w:t>Signature:</w:t>
      </w:r>
      <w:r>
        <w:rPr>
          <w:b/>
          <w:color w:val="4B4B4A"/>
          <w:spacing w:val="-2"/>
          <w:w w:val="110"/>
          <w:sz w:val="23"/>
        </w:rPr>
        <w:t>.........................................................................</w:t>
      </w:r>
      <w:r>
        <w:rPr>
          <w:b/>
          <w:color w:val="7B7B7A"/>
          <w:spacing w:val="-2"/>
          <w:w w:val="110"/>
          <w:sz w:val="23"/>
        </w:rPr>
        <w:t>..</w:t>
      </w:r>
      <w:r>
        <w:rPr>
          <w:b/>
          <w:color w:val="4B4B4A"/>
          <w:spacing w:val="-2"/>
          <w:w w:val="110"/>
          <w:sz w:val="23"/>
        </w:rPr>
        <w:t>....................</w:t>
      </w:r>
      <w:r>
        <w:rPr>
          <w:b/>
          <w:color w:val="7B7B7A"/>
          <w:spacing w:val="-2"/>
          <w:w w:val="110"/>
          <w:sz w:val="23"/>
        </w:rPr>
        <w:t>..</w:t>
      </w:r>
      <w:r>
        <w:rPr>
          <w:b/>
          <w:color w:val="4B4B4A"/>
          <w:spacing w:val="-2"/>
          <w:w w:val="110"/>
          <w:sz w:val="23"/>
        </w:rPr>
        <w:t>......</w:t>
      </w:r>
    </w:p>
    <w:p w14:paraId="2BA12577">
      <w:pPr>
        <w:spacing w:after="0"/>
        <w:jc w:val="left"/>
        <w:rPr>
          <w:sz w:val="23"/>
        </w:rPr>
        <w:sectPr>
          <w:type w:val="continuous"/>
          <w:pgSz w:w="11910" w:h="16840"/>
          <w:pgMar w:top="200" w:right="0" w:bottom="280" w:left="0" w:header="720" w:footer="720" w:gutter="0"/>
          <w:cols w:space="720" w:num="1"/>
        </w:sectPr>
      </w:pPr>
    </w:p>
    <w:p w14:paraId="0DC7D13E">
      <w:pPr>
        <w:pStyle w:val="2"/>
        <w:tabs>
          <w:tab w:val="left" w:pos="10987"/>
        </w:tabs>
        <w:spacing w:before="39"/>
        <w:ind w:left="4552"/>
        <w:rPr>
          <w:b w:val="0"/>
          <w:sz w:val="104"/>
        </w:rPr>
      </w:pPr>
      <w:r>
        <mc:AlternateContent>
          <mc:Choice Requires="wpg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2482215</wp:posOffset>
                </wp:positionH>
                <wp:positionV relativeFrom="paragraph">
                  <wp:posOffset>607060</wp:posOffset>
                </wp:positionV>
                <wp:extent cx="4611370" cy="4318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370" cy="43180"/>
                          <a:chOff x="0" y="0"/>
                          <a:chExt cx="4611370" cy="4318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13738"/>
                            <a:ext cx="461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1370">
                                <a:moveTo>
                                  <a:pt x="0" y="0"/>
                                </a:moveTo>
                                <a:lnTo>
                                  <a:pt x="4610875" y="0"/>
                                </a:lnTo>
                              </a:path>
                            </a:pathLst>
                          </a:custGeom>
                          <a:ln w="274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494305" y="3663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417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0993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5.45pt;margin-top:47.8pt;height:3.4pt;width:363.1pt;mso-position-horizontal-relative:page;z-index:-251634688;mso-width-relative:page;mso-height-relative:page;" coordsize="4611370,43180" o:gfxdata="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JbzBAbbAAAACwEAAA8AAAAAAAAAAQAg&#10;AAAAIgAAAGRycy9kb3ducmV2LnhtbFBLAQIUABQAAAAIAIdO4kBFHaATtgIAAFIIAAAOAAAAAAAA&#10;AAEAIAAAACoBAABkcnMvZTJvRG9jLnhtbFBLBQYAAAAABgAGAFkBAABSBgAAAAA=&#10;">
                <o:lock v:ext="edit" aspectratio="f"/>
                <v:shape id="Graphic 36" o:spid="_x0000_s1026" o:spt="100" style="position:absolute;left:0;top:13738;height:1270;width:4611370;" filled="f" stroked="t" coordsize="4611370,1" o:gfxdata="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NFsS/&#10;AAAA2wAAAA8AAAAAAAAAAQAgAAAAIgAAAGRycy9kb3ducmV2LnhtbFBLAQIUABQAAAAIAIdO4kAz&#10;LwWeOwAAADkAAAAQAAAAAAAAAAEAIAAAAA4BAABkcnMvc2hhcGV4bWwueG1sUEsFBgAAAAAGAAYA&#10;WwEAALgDAAAAAA==&#10;" path="m0,0l4610875,0e">
                  <v:fill on="f" focussize="0,0"/>
                  <v:stroke weight="2.16346456692913pt" color="#000000" joinstyle="round"/>
                  <v:imagedata o:title=""/>
                  <o:lock v:ext="edit" aspectratio="f"/>
                  <v:textbox inset="0mm,0mm,0mm,0mm"/>
                </v:shape>
                <v:shape id="Graphic 37" o:spid="_x0000_s1026" o:spt="100" style="position:absolute;left:4494305;top:36635;height:1270;width:50800;" filled="f" stroked="t" coordsize="50800,1" o:gfxdata="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2VzjvQAA&#10;ANsAAAAPAAAAAAAAAAEAIAAAACIAAABkcnMvZG93bnJldi54bWxQSwECFAAUAAAACACHTuJAMy8F&#10;njsAAAA5AAAAEAAAAAAAAAABACAAAAAMAQAAZHJzL3NoYXBleG1sLnhtbFBLBQYAAAAABgAGAFsB&#10;AAC2AwAAAAA=&#10;" path="m0,0l50417,0e">
                  <v:fill on="f" focussize="0,0"/>
                  <v:stroke weight="1.00157480314961pt" color="#00993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bookmarkStart w:id="10" w:name="Page 11"/>
      <w:bookmarkEnd w:id="10"/>
      <w:r>
        <w:rPr>
          <w:color w:val="FCFDFC"/>
          <w:w w:val="105"/>
          <w:shd w:val="clear" w:color="auto" w:fill="30C632"/>
        </w:rPr>
        <w:t>AWARD</w:t>
      </w:r>
      <w:r>
        <w:rPr>
          <w:color w:val="FCFDFC"/>
          <w:spacing w:val="-16"/>
          <w:w w:val="105"/>
          <w:shd w:val="clear" w:color="auto" w:fill="30C632"/>
        </w:rPr>
        <w:t xml:space="preserve"> </w:t>
      </w:r>
      <w:r>
        <w:rPr>
          <w:color w:val="FCFDFC"/>
          <w:w w:val="105"/>
          <w:shd w:val="clear" w:color="auto" w:fill="30C632"/>
        </w:rPr>
        <w:t>WITNESS</w:t>
      </w:r>
      <w:r>
        <w:rPr>
          <w:color w:val="FCFDFC"/>
          <w:spacing w:val="10"/>
          <w:w w:val="105"/>
        </w:rPr>
        <w:t xml:space="preserve"> </w:t>
      </w:r>
      <w:r>
        <w:rPr>
          <w:color w:val="FCFDFC"/>
          <w:spacing w:val="-4"/>
          <w:w w:val="105"/>
          <w:shd w:val="clear" w:color="auto" w:fill="23AC32"/>
        </w:rPr>
        <w:t>FORM</w:t>
      </w:r>
      <w:r>
        <w:rPr>
          <w:color w:val="FCFDFC"/>
        </w:rPr>
        <w:tab/>
      </w:r>
      <w:r>
        <w:rPr>
          <w:b w:val="0"/>
          <w:color w:val="009932"/>
          <w:spacing w:val="-10"/>
          <w:w w:val="105"/>
          <w:position w:val="-25"/>
          <w:sz w:val="104"/>
        </w:rPr>
        <w:t>I</w:t>
      </w:r>
    </w:p>
    <w:p w14:paraId="088A080A">
      <w:pPr>
        <w:pStyle w:val="8"/>
        <w:numPr>
          <w:ilvl w:val="0"/>
          <w:numId w:val="4"/>
        </w:numPr>
        <w:tabs>
          <w:tab w:val="left" w:pos="1805"/>
        </w:tabs>
        <w:spacing w:before="160" w:after="0" w:line="240" w:lineRule="auto"/>
        <w:ind w:left="1805" w:right="0" w:hanging="730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Name/Title:..................................</w:t>
      </w:r>
      <w:r>
        <w:rPr>
          <w:color w:val="5C5C5A"/>
          <w:spacing w:val="-2"/>
          <w:sz w:val="24"/>
        </w:rPr>
        <w:t>...</w:t>
      </w:r>
      <w:r>
        <w:rPr>
          <w:color w:val="383736"/>
          <w:spacing w:val="-2"/>
          <w:sz w:val="24"/>
        </w:rPr>
        <w:t>......................................................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</w:t>
      </w:r>
      <w:r>
        <w:rPr>
          <w:color w:val="5C5C5A"/>
          <w:spacing w:val="-2"/>
          <w:sz w:val="24"/>
        </w:rPr>
        <w:t>..</w:t>
      </w:r>
    </w:p>
    <w:p w14:paraId="75644A30">
      <w:pPr>
        <w:pStyle w:val="6"/>
        <w:spacing w:before="75"/>
        <w:rPr>
          <w:sz w:val="24"/>
        </w:rPr>
      </w:pPr>
    </w:p>
    <w:p w14:paraId="461510AA">
      <w:pPr>
        <w:spacing w:before="0"/>
        <w:ind w:left="1802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</w:t>
      </w:r>
      <w:r>
        <w:rPr>
          <w:color w:val="484846"/>
          <w:spacing w:val="-2"/>
          <w:sz w:val="24"/>
        </w:rPr>
        <w:t>.............................................</w:t>
      </w:r>
      <w:r>
        <w:rPr>
          <w:color w:val="383736"/>
          <w:spacing w:val="-2"/>
          <w:sz w:val="24"/>
        </w:rPr>
        <w:t>/Tel:</w:t>
      </w:r>
      <w:r>
        <w:rPr>
          <w:color w:val="5C5C5A"/>
          <w:spacing w:val="-2"/>
          <w:sz w:val="24"/>
        </w:rPr>
        <w:t>..........................................................</w:t>
      </w:r>
      <w:r>
        <w:rPr>
          <w:color w:val="484846"/>
          <w:spacing w:val="-2"/>
          <w:sz w:val="24"/>
        </w:rPr>
        <w:t>.</w:t>
      </w:r>
    </w:p>
    <w:p w14:paraId="27CBD7C3">
      <w:pPr>
        <w:pStyle w:val="8"/>
        <w:numPr>
          <w:ilvl w:val="0"/>
          <w:numId w:val="4"/>
        </w:numPr>
        <w:tabs>
          <w:tab w:val="left" w:pos="1805"/>
        </w:tabs>
        <w:spacing w:before="265" w:after="0" w:line="240" w:lineRule="auto"/>
        <w:ind w:left="1805" w:right="0" w:hanging="718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484846"/>
          <w:spacing w:val="-2"/>
          <w:sz w:val="24"/>
        </w:rPr>
        <w:t>......................................................................................................................</w:t>
      </w:r>
    </w:p>
    <w:p w14:paraId="400F9B21">
      <w:pPr>
        <w:pStyle w:val="6"/>
        <w:spacing w:before="75"/>
        <w:rPr>
          <w:sz w:val="24"/>
        </w:rPr>
      </w:pPr>
    </w:p>
    <w:p w14:paraId="0FA064EA">
      <w:pPr>
        <w:spacing w:before="0"/>
        <w:ind w:left="1802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..................../Tel:...........................................................</w:t>
      </w:r>
    </w:p>
    <w:p w14:paraId="47E0A61C">
      <w:pPr>
        <w:pStyle w:val="8"/>
        <w:numPr>
          <w:ilvl w:val="0"/>
          <w:numId w:val="4"/>
        </w:numPr>
        <w:tabs>
          <w:tab w:val="left" w:pos="1805"/>
        </w:tabs>
        <w:spacing w:before="273" w:after="0" w:line="240" w:lineRule="auto"/>
        <w:ind w:left="1805" w:right="0" w:hanging="721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6C6D6A"/>
          <w:spacing w:val="-2"/>
          <w:sz w:val="24"/>
        </w:rPr>
        <w:t>.</w:t>
      </w:r>
    </w:p>
    <w:p w14:paraId="0160B409">
      <w:pPr>
        <w:pStyle w:val="6"/>
        <w:spacing w:before="68"/>
        <w:rPr>
          <w:sz w:val="24"/>
        </w:rPr>
      </w:pPr>
    </w:p>
    <w:p w14:paraId="614169A6">
      <w:pPr>
        <w:spacing w:before="0"/>
        <w:ind w:left="1802" w:right="0" w:firstLine="0"/>
        <w:jc w:val="left"/>
        <w:rPr>
          <w:b/>
          <w:sz w:val="24"/>
        </w:rPr>
      </w:pPr>
      <w:r>
        <w:rPr>
          <w:color w:val="383736"/>
          <w:spacing w:val="-2"/>
          <w:sz w:val="24"/>
        </w:rPr>
        <w:t>Address/Email:</w:t>
      </w:r>
      <w:r>
        <w:rPr>
          <w:color w:val="484846"/>
          <w:spacing w:val="-2"/>
          <w:sz w:val="24"/>
        </w:rPr>
        <w:t>........................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.../Tel:......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</w:t>
      </w:r>
      <w:r>
        <w:rPr>
          <w:color w:val="383736"/>
          <w:spacing w:val="25"/>
          <w:sz w:val="24"/>
        </w:rPr>
        <w:t xml:space="preserve">  </w:t>
      </w:r>
      <w:r>
        <w:rPr>
          <w:b/>
          <w:color w:val="383736"/>
          <w:spacing w:val="-10"/>
          <w:sz w:val="24"/>
        </w:rPr>
        <w:t>.</w:t>
      </w:r>
    </w:p>
    <w:p w14:paraId="509BE081">
      <w:pPr>
        <w:pStyle w:val="6"/>
        <w:spacing w:before="10"/>
        <w:rPr>
          <w:b/>
          <w:sz w:val="24"/>
        </w:rPr>
      </w:pPr>
    </w:p>
    <w:p w14:paraId="5036BB1F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21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...........................................................................</w:t>
      </w:r>
      <w:r>
        <w:rPr>
          <w:color w:val="484846"/>
          <w:spacing w:val="-2"/>
          <w:sz w:val="24"/>
        </w:rPr>
        <w:t>.</w:t>
      </w:r>
    </w:p>
    <w:p w14:paraId="6452F080">
      <w:pPr>
        <w:pStyle w:val="6"/>
        <w:spacing w:before="61"/>
        <w:rPr>
          <w:sz w:val="24"/>
        </w:rPr>
      </w:pPr>
    </w:p>
    <w:p w14:paraId="790B4B68">
      <w:pPr>
        <w:spacing w:before="0"/>
        <w:ind w:left="1802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.............../Tel:</w:t>
      </w:r>
      <w:r>
        <w:rPr>
          <w:color w:val="484846"/>
          <w:spacing w:val="-2"/>
          <w:sz w:val="24"/>
        </w:rPr>
        <w:t>..........................................................</w:t>
      </w:r>
      <w:r>
        <w:rPr>
          <w:color w:val="383736"/>
          <w:spacing w:val="-2"/>
          <w:sz w:val="24"/>
        </w:rPr>
        <w:t>.</w:t>
      </w:r>
    </w:p>
    <w:p w14:paraId="0C5FFC0A">
      <w:pPr>
        <w:pStyle w:val="6"/>
        <w:spacing w:before="4"/>
        <w:rPr>
          <w:sz w:val="24"/>
        </w:rPr>
      </w:pPr>
    </w:p>
    <w:p w14:paraId="2542ED95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21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</w:t>
      </w:r>
      <w:r>
        <w:rPr>
          <w:color w:val="5C5C5A"/>
          <w:spacing w:val="-2"/>
          <w:sz w:val="24"/>
        </w:rPr>
        <w:t>.</w:t>
      </w:r>
      <w:r>
        <w:rPr>
          <w:color w:val="6C6D6A"/>
          <w:spacing w:val="-2"/>
          <w:sz w:val="24"/>
        </w:rPr>
        <w:t>.</w:t>
      </w:r>
    </w:p>
    <w:p w14:paraId="3B430510">
      <w:pPr>
        <w:pStyle w:val="6"/>
        <w:spacing w:before="75"/>
        <w:rPr>
          <w:sz w:val="24"/>
        </w:rPr>
      </w:pPr>
    </w:p>
    <w:p w14:paraId="67AC2416">
      <w:pPr>
        <w:spacing w:before="0"/>
        <w:ind w:left="1802" w:right="0" w:firstLine="0"/>
        <w:jc w:val="left"/>
        <w:rPr>
          <w:b/>
          <w:sz w:val="24"/>
        </w:rPr>
      </w:pPr>
      <w:r>
        <w:rPr>
          <w:color w:val="383736"/>
          <w:spacing w:val="-2"/>
          <w:sz w:val="24"/>
        </w:rPr>
        <w:t>Address/Email:............................................./Tel:...........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...............</w:t>
      </w:r>
      <w:r>
        <w:rPr>
          <w:color w:val="383736"/>
          <w:spacing w:val="67"/>
          <w:w w:val="150"/>
          <w:sz w:val="24"/>
        </w:rPr>
        <w:t xml:space="preserve"> </w:t>
      </w:r>
      <w:r>
        <w:rPr>
          <w:b/>
          <w:color w:val="383736"/>
          <w:spacing w:val="-10"/>
          <w:sz w:val="24"/>
        </w:rPr>
        <w:t>.</w:t>
      </w:r>
    </w:p>
    <w:p w14:paraId="1E464351">
      <w:pPr>
        <w:pStyle w:val="8"/>
        <w:numPr>
          <w:ilvl w:val="0"/>
          <w:numId w:val="4"/>
        </w:numPr>
        <w:tabs>
          <w:tab w:val="left" w:pos="1805"/>
        </w:tabs>
        <w:spacing w:before="272" w:after="0" w:line="240" w:lineRule="auto"/>
        <w:ind w:left="1805" w:right="0" w:hanging="720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.........................................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...........................................................................</w:t>
      </w:r>
      <w:r>
        <w:rPr>
          <w:color w:val="484846"/>
          <w:spacing w:val="-2"/>
          <w:sz w:val="24"/>
        </w:rPr>
        <w:t>.</w:t>
      </w:r>
    </w:p>
    <w:p w14:paraId="62D70299">
      <w:pPr>
        <w:pStyle w:val="6"/>
        <w:spacing w:before="68"/>
        <w:rPr>
          <w:sz w:val="24"/>
        </w:rPr>
      </w:pPr>
    </w:p>
    <w:p w14:paraId="33D996A6">
      <w:pPr>
        <w:spacing w:before="1"/>
        <w:ind w:left="1809" w:right="0" w:firstLine="0"/>
        <w:jc w:val="left"/>
        <w:rPr>
          <w:b/>
          <w:sz w:val="24"/>
        </w:rPr>
      </w:pPr>
      <w:r>
        <w:rPr>
          <w:color w:val="383736"/>
          <w:spacing w:val="-2"/>
          <w:sz w:val="24"/>
        </w:rPr>
        <w:t>Address/Email:</w:t>
      </w:r>
      <w:r>
        <w:rPr>
          <w:color w:val="484846"/>
          <w:spacing w:val="-2"/>
          <w:sz w:val="24"/>
        </w:rPr>
        <w:t>.............................................</w:t>
      </w:r>
      <w:r>
        <w:rPr>
          <w:color w:val="383736"/>
          <w:spacing w:val="-2"/>
          <w:sz w:val="24"/>
        </w:rPr>
        <w:t>/Tel:</w:t>
      </w:r>
      <w:r>
        <w:rPr>
          <w:color w:val="484846"/>
          <w:spacing w:val="-2"/>
          <w:sz w:val="24"/>
        </w:rPr>
        <w:t>...........</w:t>
      </w:r>
      <w:r>
        <w:rPr>
          <w:color w:val="6C6D6A"/>
          <w:spacing w:val="-2"/>
          <w:sz w:val="24"/>
        </w:rPr>
        <w:t>.</w:t>
      </w:r>
      <w:r>
        <w:rPr>
          <w:color w:val="484846"/>
          <w:spacing w:val="-2"/>
          <w:sz w:val="24"/>
        </w:rPr>
        <w:t>.............................................</w:t>
      </w:r>
      <w:r>
        <w:rPr>
          <w:color w:val="484846"/>
          <w:spacing w:val="60"/>
          <w:w w:val="150"/>
          <w:sz w:val="24"/>
        </w:rPr>
        <w:t xml:space="preserve"> </w:t>
      </w:r>
      <w:r>
        <w:rPr>
          <w:b/>
          <w:color w:val="484846"/>
          <w:spacing w:val="-10"/>
          <w:sz w:val="24"/>
        </w:rPr>
        <w:t>.</w:t>
      </w:r>
    </w:p>
    <w:p w14:paraId="71D21FF6">
      <w:pPr>
        <w:pStyle w:val="6"/>
        <w:spacing w:before="10"/>
        <w:rPr>
          <w:b/>
          <w:sz w:val="24"/>
        </w:rPr>
      </w:pPr>
    </w:p>
    <w:p w14:paraId="54C1D857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22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......................</w:t>
      </w:r>
      <w:r>
        <w:rPr>
          <w:color w:val="6C6D6A"/>
          <w:spacing w:val="-2"/>
          <w:sz w:val="24"/>
        </w:rPr>
        <w:t>.</w:t>
      </w:r>
    </w:p>
    <w:p w14:paraId="225FBAB4">
      <w:pPr>
        <w:pStyle w:val="6"/>
        <w:spacing w:before="61"/>
        <w:rPr>
          <w:sz w:val="24"/>
        </w:rPr>
      </w:pPr>
    </w:p>
    <w:p w14:paraId="6FF70DFD">
      <w:pPr>
        <w:spacing w:before="0"/>
        <w:ind w:left="1802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Address/Email:........................</w:t>
      </w:r>
      <w:r>
        <w:rPr>
          <w:color w:val="5C5C5A"/>
          <w:spacing w:val="-2"/>
          <w:sz w:val="24"/>
        </w:rPr>
        <w:t>......</w:t>
      </w:r>
      <w:r>
        <w:rPr>
          <w:color w:val="383736"/>
          <w:spacing w:val="-2"/>
          <w:sz w:val="24"/>
        </w:rPr>
        <w:t>..........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.../Tel:</w:t>
      </w:r>
      <w:r>
        <w:rPr>
          <w:color w:val="484846"/>
          <w:spacing w:val="-2"/>
          <w:sz w:val="24"/>
        </w:rPr>
        <w:t>..........................................................</w:t>
      </w:r>
      <w:r>
        <w:rPr>
          <w:color w:val="383736"/>
          <w:spacing w:val="-2"/>
          <w:sz w:val="24"/>
        </w:rPr>
        <w:t>.</w:t>
      </w:r>
    </w:p>
    <w:p w14:paraId="3DDFD7E7">
      <w:pPr>
        <w:pStyle w:val="6"/>
        <w:spacing w:before="3"/>
        <w:rPr>
          <w:sz w:val="24"/>
        </w:rPr>
      </w:pPr>
    </w:p>
    <w:p w14:paraId="616012F0">
      <w:pPr>
        <w:pStyle w:val="8"/>
        <w:numPr>
          <w:ilvl w:val="0"/>
          <w:numId w:val="4"/>
        </w:numPr>
        <w:tabs>
          <w:tab w:val="left" w:pos="1805"/>
        </w:tabs>
        <w:spacing w:before="1" w:after="0" w:line="240" w:lineRule="auto"/>
        <w:ind w:left="1805" w:right="0" w:hanging="721"/>
        <w:jc w:val="left"/>
        <w:rPr>
          <w:color w:val="48484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..................................................................................................................</w:t>
      </w:r>
      <w:r>
        <w:rPr>
          <w:color w:val="484846"/>
          <w:spacing w:val="-2"/>
          <w:sz w:val="24"/>
        </w:rPr>
        <w:t>.</w:t>
      </w:r>
    </w:p>
    <w:p w14:paraId="5B88DBD5">
      <w:pPr>
        <w:pStyle w:val="6"/>
        <w:spacing w:before="75"/>
        <w:rPr>
          <w:sz w:val="24"/>
        </w:rPr>
      </w:pPr>
    </w:p>
    <w:p w14:paraId="40FFC037">
      <w:pPr>
        <w:spacing w:before="0"/>
        <w:ind w:left="1809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</w:t>
      </w:r>
      <w:r>
        <w:rPr>
          <w:color w:val="5C5C5A"/>
          <w:spacing w:val="-2"/>
          <w:sz w:val="24"/>
        </w:rPr>
        <w:t>....................</w:t>
      </w:r>
      <w:r>
        <w:rPr>
          <w:color w:val="383736"/>
          <w:spacing w:val="-2"/>
          <w:sz w:val="24"/>
        </w:rPr>
        <w:t>.</w:t>
      </w:r>
      <w:r>
        <w:rPr>
          <w:color w:val="5C5C5A"/>
          <w:spacing w:val="-2"/>
          <w:sz w:val="24"/>
        </w:rPr>
        <w:t>.......................</w:t>
      </w:r>
      <w:r>
        <w:rPr>
          <w:color w:val="383736"/>
          <w:spacing w:val="-2"/>
          <w:sz w:val="24"/>
        </w:rPr>
        <w:t>./Tel:</w:t>
      </w:r>
      <w:r>
        <w:rPr>
          <w:color w:val="6C6D6A"/>
          <w:spacing w:val="-2"/>
          <w:sz w:val="24"/>
        </w:rPr>
        <w:t>.</w:t>
      </w:r>
      <w:r>
        <w:rPr>
          <w:color w:val="484846"/>
          <w:spacing w:val="-2"/>
          <w:sz w:val="24"/>
        </w:rPr>
        <w:t>..</w:t>
      </w:r>
      <w:r>
        <w:rPr>
          <w:color w:val="6C6D6A"/>
          <w:spacing w:val="-2"/>
          <w:sz w:val="24"/>
        </w:rPr>
        <w:t>..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.....................</w:t>
      </w:r>
      <w:r>
        <w:rPr>
          <w:color w:val="484846"/>
          <w:spacing w:val="-2"/>
          <w:sz w:val="24"/>
        </w:rPr>
        <w:t>........</w:t>
      </w:r>
      <w:r>
        <w:rPr>
          <w:color w:val="6C6D6A"/>
          <w:spacing w:val="-2"/>
          <w:sz w:val="24"/>
        </w:rPr>
        <w:t>........</w:t>
      </w:r>
      <w:r>
        <w:rPr>
          <w:color w:val="484846"/>
          <w:spacing w:val="-2"/>
          <w:sz w:val="24"/>
        </w:rPr>
        <w:t>.....</w:t>
      </w:r>
      <w:r>
        <w:rPr>
          <w:color w:val="6C6D6A"/>
          <w:spacing w:val="-2"/>
          <w:sz w:val="24"/>
        </w:rPr>
        <w:t>.......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</w:t>
      </w:r>
      <w:r>
        <w:rPr>
          <w:color w:val="6C6D6A"/>
          <w:spacing w:val="71"/>
          <w:w w:val="150"/>
          <w:sz w:val="24"/>
        </w:rPr>
        <w:t xml:space="preserve"> </w:t>
      </w:r>
      <w:r>
        <w:rPr>
          <w:shadow/>
          <w:color w:val="5C5C5A"/>
          <w:spacing w:val="-10"/>
          <w:sz w:val="24"/>
        </w:rPr>
        <w:t>.</w:t>
      </w:r>
    </w:p>
    <w:p w14:paraId="0A72C1B1">
      <w:pPr>
        <w:pStyle w:val="8"/>
        <w:numPr>
          <w:ilvl w:val="0"/>
          <w:numId w:val="4"/>
        </w:numPr>
        <w:tabs>
          <w:tab w:val="left" w:pos="1805"/>
        </w:tabs>
        <w:spacing w:before="272" w:after="0" w:line="240" w:lineRule="auto"/>
        <w:ind w:left="1805" w:right="0" w:hanging="721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6C6D6A"/>
          <w:spacing w:val="-2"/>
          <w:sz w:val="24"/>
        </w:rPr>
        <w:t>:</w:t>
      </w:r>
      <w:r>
        <w:rPr>
          <w:color w:val="383736"/>
          <w:spacing w:val="-2"/>
          <w:sz w:val="24"/>
        </w:rPr>
        <w:t>.........................................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</w:t>
      </w:r>
      <w:r>
        <w:rPr>
          <w:color w:val="5C5C5A"/>
          <w:spacing w:val="-2"/>
          <w:sz w:val="24"/>
        </w:rPr>
        <w:t>..</w:t>
      </w:r>
    </w:p>
    <w:p w14:paraId="3135525C">
      <w:pPr>
        <w:pStyle w:val="6"/>
        <w:spacing w:before="68"/>
        <w:rPr>
          <w:sz w:val="24"/>
        </w:rPr>
      </w:pPr>
    </w:p>
    <w:p w14:paraId="6CF1B8F3">
      <w:pPr>
        <w:spacing w:before="0"/>
        <w:ind w:left="1802" w:right="0" w:firstLine="0"/>
        <w:jc w:val="left"/>
        <w:rPr>
          <w:b/>
          <w:sz w:val="24"/>
        </w:rPr>
      </w:pPr>
      <w:r>
        <w:rPr>
          <w:color w:val="383736"/>
          <w:spacing w:val="-2"/>
          <w:sz w:val="24"/>
        </w:rPr>
        <w:t>Address/Email:........................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..../Tel:...........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</w:t>
      </w:r>
      <w:r>
        <w:rPr>
          <w:color w:val="383736"/>
          <w:spacing w:val="24"/>
          <w:sz w:val="24"/>
        </w:rPr>
        <w:t xml:space="preserve">  </w:t>
      </w:r>
      <w:r>
        <w:rPr>
          <w:b/>
          <w:color w:val="383736"/>
          <w:spacing w:val="-10"/>
          <w:sz w:val="24"/>
        </w:rPr>
        <w:t>.</w:t>
      </w:r>
    </w:p>
    <w:p w14:paraId="311F3E21">
      <w:pPr>
        <w:pStyle w:val="6"/>
        <w:spacing w:before="11"/>
        <w:rPr>
          <w:b/>
          <w:sz w:val="24"/>
        </w:rPr>
      </w:pPr>
    </w:p>
    <w:p w14:paraId="094D0379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:.....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.........................</w:t>
      </w:r>
      <w:r>
        <w:rPr>
          <w:color w:val="484846"/>
          <w:spacing w:val="-2"/>
          <w:sz w:val="24"/>
        </w:rPr>
        <w:t>....</w:t>
      </w:r>
      <w:r>
        <w:rPr>
          <w:color w:val="6C6D6A"/>
          <w:spacing w:val="-2"/>
          <w:sz w:val="24"/>
        </w:rPr>
        <w:t>......</w:t>
      </w:r>
      <w:r>
        <w:rPr>
          <w:color w:val="484846"/>
          <w:spacing w:val="-2"/>
          <w:sz w:val="24"/>
        </w:rPr>
        <w:t>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..</w:t>
      </w:r>
      <w:r>
        <w:rPr>
          <w:color w:val="484846"/>
          <w:spacing w:val="-2"/>
          <w:sz w:val="24"/>
        </w:rPr>
        <w:t>.</w:t>
      </w:r>
      <w:r>
        <w:rPr>
          <w:color w:val="6C6D6A"/>
          <w:spacing w:val="-2"/>
          <w:sz w:val="24"/>
        </w:rPr>
        <w:t>...........................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</w:t>
      </w:r>
      <w:r>
        <w:rPr>
          <w:color w:val="868B85"/>
          <w:spacing w:val="-2"/>
          <w:sz w:val="24"/>
        </w:rPr>
        <w:t>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..</w:t>
      </w:r>
      <w:r>
        <w:rPr>
          <w:color w:val="383736"/>
          <w:spacing w:val="-2"/>
          <w:sz w:val="24"/>
        </w:rPr>
        <w:t>.</w:t>
      </w:r>
      <w:r>
        <w:rPr>
          <w:color w:val="5C5C5A"/>
          <w:spacing w:val="-2"/>
          <w:sz w:val="24"/>
        </w:rPr>
        <w:t>.</w:t>
      </w:r>
      <w:r>
        <w:rPr>
          <w:color w:val="868B85"/>
          <w:spacing w:val="-2"/>
          <w:sz w:val="24"/>
        </w:rPr>
        <w:t>.</w:t>
      </w:r>
      <w:r>
        <w:rPr>
          <w:color w:val="5C5C5A"/>
          <w:spacing w:val="-2"/>
          <w:sz w:val="24"/>
        </w:rPr>
        <w:t>..</w:t>
      </w:r>
      <w:r>
        <w:rPr>
          <w:color w:val="383736"/>
          <w:spacing w:val="-2"/>
          <w:sz w:val="24"/>
        </w:rPr>
        <w:t>.</w:t>
      </w:r>
      <w:r>
        <w:rPr>
          <w:color w:val="6C6D6A"/>
          <w:spacing w:val="-2"/>
          <w:sz w:val="24"/>
        </w:rPr>
        <w:t>.............................</w:t>
      </w:r>
      <w:r>
        <w:rPr>
          <w:color w:val="868B85"/>
          <w:spacing w:val="-2"/>
          <w:sz w:val="24"/>
        </w:rPr>
        <w:t>.</w:t>
      </w:r>
      <w:r>
        <w:rPr>
          <w:color w:val="383736"/>
          <w:spacing w:val="-2"/>
          <w:sz w:val="24"/>
        </w:rPr>
        <w:t>.</w:t>
      </w:r>
    </w:p>
    <w:p w14:paraId="657859F2">
      <w:pPr>
        <w:pStyle w:val="6"/>
        <w:spacing w:before="61"/>
        <w:rPr>
          <w:sz w:val="24"/>
        </w:rPr>
      </w:pPr>
    </w:p>
    <w:p w14:paraId="047D503F">
      <w:pPr>
        <w:spacing w:before="0"/>
        <w:ind w:left="1809" w:right="0" w:firstLine="0"/>
        <w:jc w:val="left"/>
        <w:rPr>
          <w:sz w:val="24"/>
        </w:rPr>
      </w:pPr>
      <w:r>
        <w:rPr>
          <w:color w:val="383736"/>
          <w:spacing w:val="-2"/>
          <w:sz w:val="24"/>
        </w:rPr>
        <w:t>Address/Email:.............................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.............../Tel:</w:t>
      </w:r>
      <w:r>
        <w:rPr>
          <w:color w:val="484846"/>
          <w:spacing w:val="-2"/>
          <w:sz w:val="24"/>
        </w:rPr>
        <w:t>..........................................................</w:t>
      </w:r>
      <w:r>
        <w:rPr>
          <w:color w:val="383736"/>
          <w:spacing w:val="-2"/>
          <w:sz w:val="24"/>
        </w:rPr>
        <w:t>.</w:t>
      </w:r>
    </w:p>
    <w:p w14:paraId="6535615C">
      <w:pPr>
        <w:pStyle w:val="6"/>
        <w:spacing w:before="3"/>
        <w:rPr>
          <w:sz w:val="24"/>
        </w:rPr>
      </w:pPr>
    </w:p>
    <w:p w14:paraId="5DADE84E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83736"/>
          <w:sz w:val="24"/>
        </w:rPr>
      </w:pPr>
      <w:r>
        <w:rPr>
          <w:color w:val="383736"/>
          <w:spacing w:val="-2"/>
          <w:sz w:val="24"/>
        </w:rPr>
        <w:t>Name/Title</w:t>
      </w:r>
      <w:r>
        <w:rPr>
          <w:color w:val="5C5C5A"/>
          <w:spacing w:val="-2"/>
          <w:sz w:val="24"/>
        </w:rPr>
        <w:t>:</w:t>
      </w:r>
      <w:r>
        <w:rPr>
          <w:color w:val="383736"/>
          <w:spacing w:val="-2"/>
          <w:sz w:val="24"/>
        </w:rPr>
        <w:t>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...................................</w:t>
      </w:r>
      <w:r>
        <w:rPr>
          <w:color w:val="5C5C5A"/>
          <w:spacing w:val="-2"/>
          <w:sz w:val="24"/>
        </w:rPr>
        <w:t>...</w:t>
      </w:r>
      <w:r>
        <w:rPr>
          <w:color w:val="383736"/>
          <w:spacing w:val="-2"/>
          <w:sz w:val="24"/>
        </w:rPr>
        <w:t>.....................................</w:t>
      </w:r>
      <w:r>
        <w:rPr>
          <w:color w:val="5C5C5A"/>
          <w:spacing w:val="-2"/>
          <w:sz w:val="24"/>
        </w:rPr>
        <w:t>.</w:t>
      </w:r>
    </w:p>
    <w:p w14:paraId="4A09D2BD">
      <w:pPr>
        <w:pStyle w:val="6"/>
        <w:spacing w:before="76"/>
        <w:rPr>
          <w:sz w:val="24"/>
        </w:rPr>
      </w:pPr>
    </w:p>
    <w:p w14:paraId="713BAB12">
      <w:pPr>
        <w:spacing w:before="0"/>
        <w:ind w:left="1802" w:right="0" w:firstLine="0"/>
        <w:jc w:val="left"/>
        <w:rPr>
          <w:sz w:val="24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124460</wp:posOffset>
            </wp:positionV>
            <wp:extent cx="7556500" cy="1195070"/>
            <wp:effectExtent l="0" t="0" r="0" b="0"/>
            <wp:wrapNone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736"/>
          <w:spacing w:val="-2"/>
          <w:sz w:val="24"/>
        </w:rPr>
        <w:t>Address/Email:</w:t>
      </w:r>
      <w:r>
        <w:rPr>
          <w:color w:val="484846"/>
          <w:spacing w:val="-2"/>
          <w:sz w:val="24"/>
        </w:rPr>
        <w:t>........................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..................../Tel:...........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</w:t>
      </w:r>
      <w:r>
        <w:rPr>
          <w:color w:val="6C6D6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..............................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....</w:t>
      </w:r>
      <w:r>
        <w:rPr>
          <w:color w:val="5C5C5A"/>
          <w:spacing w:val="-2"/>
          <w:sz w:val="24"/>
        </w:rPr>
        <w:t>.</w:t>
      </w:r>
      <w:r>
        <w:rPr>
          <w:color w:val="383736"/>
          <w:spacing w:val="-2"/>
          <w:sz w:val="24"/>
        </w:rPr>
        <w:t>..</w:t>
      </w:r>
      <w:r>
        <w:rPr>
          <w:color w:val="6C6D6A"/>
          <w:spacing w:val="-2"/>
          <w:sz w:val="24"/>
        </w:rPr>
        <w:t>.</w:t>
      </w:r>
      <w:r>
        <w:rPr>
          <w:color w:val="6C6D6A"/>
          <w:spacing w:val="26"/>
          <w:sz w:val="24"/>
        </w:rPr>
        <w:t xml:space="preserve">  </w:t>
      </w:r>
      <w:r>
        <w:rPr>
          <w:shadow/>
          <w:color w:val="383736"/>
          <w:spacing w:val="-10"/>
          <w:sz w:val="24"/>
        </w:rPr>
        <w:t>.</w:t>
      </w:r>
    </w:p>
    <w:p w14:paraId="76100FFF">
      <w:pPr>
        <w:spacing w:after="0"/>
        <w:jc w:val="left"/>
        <w:rPr>
          <w:sz w:val="24"/>
        </w:rPr>
        <w:sectPr>
          <w:pgSz w:w="11910" w:h="16840"/>
          <w:pgMar w:top="940" w:right="0" w:bottom="0" w:left="0" w:header="720" w:footer="720" w:gutter="0"/>
          <w:cols w:space="720" w:num="1"/>
        </w:sectPr>
      </w:pPr>
    </w:p>
    <w:p w14:paraId="12735D42">
      <w:pPr>
        <w:pStyle w:val="2"/>
        <w:tabs>
          <w:tab w:val="left" w:pos="10987"/>
        </w:tabs>
        <w:spacing w:before="41"/>
        <w:ind w:left="4559"/>
        <w:rPr>
          <w:b w:val="0"/>
          <w:sz w:val="104"/>
        </w:rPr>
      </w:pPr>
      <w: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2482215</wp:posOffset>
                </wp:positionH>
                <wp:positionV relativeFrom="paragraph">
                  <wp:posOffset>607060</wp:posOffset>
                </wp:positionV>
                <wp:extent cx="4611370" cy="4318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370" cy="43180"/>
                          <a:chOff x="0" y="0"/>
                          <a:chExt cx="4611370" cy="4318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3738"/>
                            <a:ext cx="461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1370">
                                <a:moveTo>
                                  <a:pt x="0" y="0"/>
                                </a:moveTo>
                                <a:lnTo>
                                  <a:pt x="4610875" y="0"/>
                                </a:lnTo>
                              </a:path>
                            </a:pathLst>
                          </a:custGeom>
                          <a:ln w="274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494305" y="3663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417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0993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5.45pt;margin-top:47.8pt;height:3.4pt;width:363.1pt;mso-position-horizontal-relative:page;z-index:-251633664;mso-width-relative:page;mso-height-relative:page;" coordsize="4611370,43180" o:gfxdata="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W8wQG2wAAAAsBAAAPAAAAAAAAAAEA&#10;IAAAACIAAABkcnMvZG93bnJldi54bWxQSwECFAAUAAAACACHTuJAgGoCI7cCAABSCAAADgAAAAAA&#10;AAABACAAAAAqAQAAZHJzL2Uyb0RvYy54bWxQSwUGAAAAAAYABgBZAQAAUwYAAAAA&#10;">
                <o:lock v:ext="edit" aspectratio="f"/>
                <v:shape id="Graphic 40" o:spid="_x0000_s1026" o:spt="100" style="position:absolute;left:0;top:13738;height:1270;width:4611370;" filled="f" stroked="t" coordsize="4611370,1" o:gfxdata="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LlhWugAAANsA&#10;AAAPAAAAAAAAAAEAIAAAACIAAABkcnMvZG93bnJldi54bWxQSwECFAAUAAAACACHTuJAMy8FnjsA&#10;AAA5AAAAEAAAAAAAAAABACAAAAAJAQAAZHJzL3NoYXBleG1sLnhtbFBLBQYAAAAABgAGAFsBAACz&#10;AwAAAAA=&#10;" path="m0,0l4610875,0e">
                  <v:fill on="f" focussize="0,0"/>
                  <v:stroke weight="2.16346456692913pt" color="#000000" joinstyle="round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4494305;top:36635;height:1270;width:50800;" filled="f" stroked="t" coordsize="50800,1" o:gfxdata="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96EnG8AAAA&#10;2wAAAA8AAAAAAAAAAQAgAAAAIgAAAGRycy9kb3ducmV2LnhtbFBLAQIUABQAAAAIAIdO4kAzLwWe&#10;OwAAADkAAAAQAAAAAAAAAAEAIAAAAAsBAABkcnMvc2hhcGV4bWwueG1sUEsFBgAAAAAGAAYAWwEA&#10;ALUDAAAAAA==&#10;" path="m0,0l50417,0e">
                  <v:fill on="f" focussize="0,0"/>
                  <v:stroke weight="1.00157480314961pt" color="#00993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bookmarkStart w:id="11" w:name="Page 12"/>
      <w:bookmarkEnd w:id="11"/>
      <w:r>
        <w:rPr>
          <w:color w:val="FBFBFB"/>
          <w:w w:val="105"/>
          <w:shd w:val="clear" w:color="auto" w:fill="2FC531"/>
        </w:rPr>
        <w:t>AWARD</w:t>
      </w:r>
      <w:r>
        <w:rPr>
          <w:color w:val="FBFBFB"/>
          <w:spacing w:val="-14"/>
          <w:w w:val="105"/>
          <w:shd w:val="clear" w:color="auto" w:fill="2FC531"/>
        </w:rPr>
        <w:t xml:space="preserve"> </w:t>
      </w:r>
      <w:r>
        <w:rPr>
          <w:color w:val="FBFBFB"/>
          <w:w w:val="105"/>
          <w:shd w:val="clear" w:color="auto" w:fill="2FC531"/>
        </w:rPr>
        <w:t>WITNESS</w:t>
      </w:r>
      <w:r>
        <w:rPr>
          <w:color w:val="FBFBFB"/>
          <w:spacing w:val="8"/>
          <w:w w:val="105"/>
        </w:rPr>
        <w:t xml:space="preserve"> </w:t>
      </w:r>
      <w:r>
        <w:rPr>
          <w:color w:val="FBFBFB"/>
          <w:spacing w:val="-4"/>
          <w:w w:val="105"/>
          <w:shd w:val="clear" w:color="auto" w:fill="21AB31"/>
        </w:rPr>
        <w:t>FORM</w:t>
      </w:r>
      <w:r>
        <w:rPr>
          <w:color w:val="FBFBFB"/>
        </w:rPr>
        <w:tab/>
      </w:r>
      <w:r>
        <w:rPr>
          <w:b w:val="0"/>
          <w:color w:val="009932"/>
          <w:spacing w:val="-10"/>
          <w:w w:val="105"/>
          <w:position w:val="-26"/>
          <w:sz w:val="104"/>
        </w:rPr>
        <w:t>I</w:t>
      </w:r>
    </w:p>
    <w:p w14:paraId="15114BE1">
      <w:pPr>
        <w:pStyle w:val="8"/>
        <w:numPr>
          <w:ilvl w:val="0"/>
          <w:numId w:val="4"/>
        </w:numPr>
        <w:tabs>
          <w:tab w:val="left" w:pos="1805"/>
        </w:tabs>
        <w:spacing w:before="158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Name/Title:.....................................................................................................................</w:t>
      </w:r>
      <w:r>
        <w:rPr>
          <w:color w:val="626361"/>
          <w:spacing w:val="-2"/>
          <w:sz w:val="24"/>
        </w:rPr>
        <w:t>.</w:t>
      </w:r>
    </w:p>
    <w:p w14:paraId="52F80E5F">
      <w:pPr>
        <w:pStyle w:val="6"/>
        <w:spacing w:before="75"/>
        <w:rPr>
          <w:sz w:val="24"/>
        </w:rPr>
      </w:pPr>
    </w:p>
    <w:p w14:paraId="79A67084">
      <w:pPr>
        <w:spacing w:before="0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...........................................................</w:t>
      </w:r>
    </w:p>
    <w:p w14:paraId="352F0B54">
      <w:pPr>
        <w:pStyle w:val="8"/>
        <w:numPr>
          <w:ilvl w:val="0"/>
          <w:numId w:val="4"/>
        </w:numPr>
        <w:tabs>
          <w:tab w:val="left" w:pos="1805"/>
        </w:tabs>
        <w:spacing w:before="272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</w:t>
      </w:r>
      <w:r>
        <w:rPr>
          <w:color w:val="626361"/>
          <w:spacing w:val="-2"/>
          <w:sz w:val="24"/>
        </w:rPr>
        <w:t>:</w:t>
      </w:r>
      <w:r>
        <w:rPr>
          <w:color w:val="4F4F4E"/>
          <w:spacing w:val="-2"/>
          <w:sz w:val="24"/>
        </w:rPr>
        <w:t>.....................................................................................................................</w:t>
      </w:r>
      <w:r>
        <w:rPr>
          <w:color w:val="757674"/>
          <w:spacing w:val="-2"/>
          <w:sz w:val="24"/>
        </w:rPr>
        <w:t>.</w:t>
      </w:r>
    </w:p>
    <w:p w14:paraId="4A5E4E6F">
      <w:pPr>
        <w:pStyle w:val="6"/>
        <w:spacing w:before="68"/>
        <w:rPr>
          <w:sz w:val="24"/>
        </w:rPr>
      </w:pPr>
    </w:p>
    <w:p w14:paraId="79DBB5BD">
      <w:pPr>
        <w:spacing w:before="0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</w:t>
      </w:r>
      <w:r>
        <w:rPr>
          <w:color w:val="757674"/>
          <w:spacing w:val="-2"/>
          <w:sz w:val="24"/>
        </w:rPr>
        <w:t>.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4F4F4E"/>
          <w:spacing w:val="67"/>
          <w:w w:val="150"/>
          <w:sz w:val="24"/>
        </w:rPr>
        <w:t xml:space="preserve"> </w:t>
      </w:r>
      <w:r>
        <w:rPr>
          <w:shadow/>
          <w:color w:val="393938"/>
          <w:spacing w:val="-10"/>
          <w:sz w:val="24"/>
        </w:rPr>
        <w:t>.</w:t>
      </w:r>
    </w:p>
    <w:p w14:paraId="6A1D7EF7">
      <w:pPr>
        <w:pStyle w:val="6"/>
        <w:spacing w:before="76"/>
        <w:rPr>
          <w:sz w:val="24"/>
        </w:rPr>
      </w:pPr>
    </w:p>
    <w:p w14:paraId="5C0AD7DA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</w:t>
      </w:r>
      <w:r>
        <w:rPr>
          <w:color w:val="4F4F4E"/>
          <w:spacing w:val="-2"/>
          <w:sz w:val="24"/>
        </w:rPr>
        <w:t>....................................................................................................................</w:t>
      </w:r>
      <w:r>
        <w:rPr>
          <w:color w:val="757674"/>
          <w:spacing w:val="-2"/>
          <w:sz w:val="24"/>
        </w:rPr>
        <w:t>.</w:t>
      </w:r>
      <w:r>
        <w:rPr>
          <w:color w:val="393938"/>
          <w:spacing w:val="-2"/>
          <w:sz w:val="24"/>
        </w:rPr>
        <w:t>.</w:t>
      </w:r>
    </w:p>
    <w:p w14:paraId="3D84A82E">
      <w:pPr>
        <w:pStyle w:val="6"/>
        <w:spacing w:before="54"/>
        <w:rPr>
          <w:sz w:val="24"/>
        </w:rPr>
      </w:pPr>
    </w:p>
    <w:p w14:paraId="12BE62E5">
      <w:pPr>
        <w:spacing w:before="0"/>
        <w:ind w:left="1802" w:right="0" w:firstLine="0"/>
        <w:jc w:val="left"/>
        <w:rPr>
          <w:b/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/Tel:................................</w:t>
      </w:r>
      <w:r>
        <w:rPr>
          <w:color w:val="626361"/>
          <w:spacing w:val="-2"/>
          <w:sz w:val="24"/>
        </w:rPr>
        <w:t>.........</w:t>
      </w:r>
      <w:r>
        <w:rPr>
          <w:color w:val="393938"/>
          <w:spacing w:val="-2"/>
          <w:sz w:val="24"/>
        </w:rPr>
        <w:t>................</w:t>
      </w:r>
      <w:r>
        <w:rPr>
          <w:color w:val="393938"/>
          <w:spacing w:val="67"/>
          <w:w w:val="150"/>
          <w:sz w:val="24"/>
        </w:rPr>
        <w:t xml:space="preserve"> </w:t>
      </w:r>
      <w:r>
        <w:rPr>
          <w:b/>
          <w:color w:val="393938"/>
          <w:spacing w:val="-10"/>
          <w:sz w:val="24"/>
        </w:rPr>
        <w:t>.</w:t>
      </w:r>
    </w:p>
    <w:p w14:paraId="28FFED8D">
      <w:pPr>
        <w:pStyle w:val="6"/>
        <w:spacing w:before="10"/>
        <w:rPr>
          <w:b/>
          <w:sz w:val="24"/>
        </w:rPr>
      </w:pPr>
    </w:p>
    <w:p w14:paraId="677E1559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</w:t>
      </w:r>
      <w:r>
        <w:rPr>
          <w:color w:val="626361"/>
          <w:spacing w:val="-2"/>
          <w:sz w:val="24"/>
        </w:rPr>
        <w:t>:</w:t>
      </w:r>
      <w:r>
        <w:rPr>
          <w:color w:val="4F4F4E"/>
          <w:spacing w:val="-2"/>
          <w:sz w:val="24"/>
        </w:rPr>
        <w:t>.........................................</w:t>
      </w:r>
      <w:r>
        <w:rPr>
          <w:color w:val="757674"/>
          <w:spacing w:val="-2"/>
          <w:sz w:val="24"/>
        </w:rPr>
        <w:t>.</w:t>
      </w:r>
      <w:r>
        <w:rPr>
          <w:color w:val="4F4F4E"/>
          <w:spacing w:val="-2"/>
          <w:sz w:val="24"/>
        </w:rPr>
        <w:t>............................................................................</w:t>
      </w:r>
    </w:p>
    <w:p w14:paraId="6B8787A5">
      <w:pPr>
        <w:pStyle w:val="6"/>
        <w:spacing w:before="68"/>
        <w:rPr>
          <w:sz w:val="24"/>
        </w:rPr>
      </w:pPr>
    </w:p>
    <w:p w14:paraId="2787FFB6">
      <w:pPr>
        <w:spacing w:before="1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...........................................................</w:t>
      </w:r>
    </w:p>
    <w:p w14:paraId="074F8FA7">
      <w:pPr>
        <w:pStyle w:val="6"/>
        <w:spacing w:before="68"/>
        <w:rPr>
          <w:sz w:val="24"/>
        </w:rPr>
      </w:pPr>
    </w:p>
    <w:p w14:paraId="716FF147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</w:t>
      </w:r>
      <w:r>
        <w:rPr>
          <w:color w:val="626361"/>
          <w:spacing w:val="-2"/>
          <w:sz w:val="24"/>
        </w:rPr>
        <w:t>:</w:t>
      </w:r>
      <w:r>
        <w:rPr>
          <w:color w:val="4F4F4E"/>
          <w:spacing w:val="-2"/>
          <w:sz w:val="24"/>
        </w:rPr>
        <w:t>.........................................</w:t>
      </w:r>
      <w:r>
        <w:rPr>
          <w:color w:val="757674"/>
          <w:spacing w:val="-2"/>
          <w:sz w:val="24"/>
        </w:rPr>
        <w:t>.</w:t>
      </w:r>
      <w:r>
        <w:rPr>
          <w:color w:val="4F4F4E"/>
          <w:spacing w:val="-2"/>
          <w:sz w:val="24"/>
        </w:rPr>
        <w:t>...........................................................................</w:t>
      </w:r>
      <w:r>
        <w:rPr>
          <w:color w:val="626361"/>
          <w:spacing w:val="-2"/>
          <w:sz w:val="24"/>
        </w:rPr>
        <w:t>.</w:t>
      </w:r>
    </w:p>
    <w:p w14:paraId="2AFE7680">
      <w:pPr>
        <w:pStyle w:val="6"/>
        <w:spacing w:before="68"/>
        <w:rPr>
          <w:sz w:val="24"/>
        </w:rPr>
      </w:pPr>
    </w:p>
    <w:p w14:paraId="2A915A4B">
      <w:pPr>
        <w:spacing w:before="0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Address/Email:............................................./Tel:...........................................................</w:t>
      </w:r>
    </w:p>
    <w:p w14:paraId="41D2010A">
      <w:pPr>
        <w:pStyle w:val="6"/>
        <w:spacing w:before="3"/>
        <w:rPr>
          <w:sz w:val="24"/>
        </w:rPr>
      </w:pPr>
    </w:p>
    <w:p w14:paraId="3FA522CC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</w:t>
      </w:r>
      <w:r>
        <w:rPr>
          <w:color w:val="4F4F4E"/>
          <w:spacing w:val="-2"/>
          <w:sz w:val="24"/>
        </w:rPr>
        <w:t>....................................................................................................................</w:t>
      </w:r>
      <w:r>
        <w:rPr>
          <w:color w:val="757674"/>
          <w:spacing w:val="-2"/>
          <w:sz w:val="24"/>
        </w:rPr>
        <w:t>.</w:t>
      </w:r>
      <w:r>
        <w:rPr>
          <w:color w:val="626361"/>
          <w:spacing w:val="-2"/>
          <w:sz w:val="24"/>
        </w:rPr>
        <w:t>.</w:t>
      </w:r>
    </w:p>
    <w:p w14:paraId="15864164">
      <w:pPr>
        <w:pStyle w:val="6"/>
        <w:spacing w:before="68"/>
        <w:rPr>
          <w:sz w:val="24"/>
        </w:rPr>
      </w:pPr>
    </w:p>
    <w:p w14:paraId="303FE9C9">
      <w:pPr>
        <w:spacing w:before="1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</w:t>
      </w:r>
      <w:r>
        <w:rPr>
          <w:color w:val="757674"/>
          <w:spacing w:val="-2"/>
          <w:sz w:val="24"/>
        </w:rPr>
        <w:t>.</w:t>
      </w:r>
      <w:r>
        <w:rPr>
          <w:color w:val="4F4F4E"/>
          <w:spacing w:val="-2"/>
          <w:sz w:val="24"/>
        </w:rPr>
        <w:t>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.................</w:t>
      </w:r>
      <w:r>
        <w:rPr>
          <w:color w:val="757674"/>
          <w:spacing w:val="-2"/>
          <w:sz w:val="24"/>
        </w:rPr>
        <w:t>.</w:t>
      </w:r>
      <w:r>
        <w:rPr>
          <w:color w:val="4F4F4E"/>
          <w:spacing w:val="-2"/>
          <w:sz w:val="24"/>
        </w:rPr>
        <w:t>.......................................</w:t>
      </w:r>
      <w:r>
        <w:rPr>
          <w:color w:val="4F4F4E"/>
          <w:spacing w:val="77"/>
          <w:w w:val="150"/>
          <w:sz w:val="24"/>
        </w:rPr>
        <w:t xml:space="preserve"> </w:t>
      </w:r>
      <w:r>
        <w:rPr>
          <w:shadow/>
          <w:color w:val="393938"/>
          <w:spacing w:val="-10"/>
          <w:sz w:val="24"/>
        </w:rPr>
        <w:t>.</w:t>
      </w:r>
    </w:p>
    <w:p w14:paraId="7926E90F">
      <w:pPr>
        <w:pStyle w:val="6"/>
        <w:spacing w:before="3"/>
        <w:rPr>
          <w:sz w:val="24"/>
        </w:rPr>
      </w:pPr>
    </w:p>
    <w:p w14:paraId="3C068191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Name/Title:.....................................................................................................................</w:t>
      </w:r>
      <w:r>
        <w:rPr>
          <w:color w:val="626361"/>
          <w:spacing w:val="-2"/>
          <w:sz w:val="24"/>
        </w:rPr>
        <w:t>.</w:t>
      </w:r>
    </w:p>
    <w:p w14:paraId="37DC8139">
      <w:pPr>
        <w:pStyle w:val="6"/>
        <w:spacing w:before="68"/>
        <w:rPr>
          <w:sz w:val="24"/>
        </w:rPr>
      </w:pPr>
    </w:p>
    <w:p w14:paraId="19F94C9F">
      <w:pPr>
        <w:spacing w:before="0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...........................................................</w:t>
      </w:r>
    </w:p>
    <w:p w14:paraId="49014FBE">
      <w:pPr>
        <w:pStyle w:val="8"/>
        <w:numPr>
          <w:ilvl w:val="0"/>
          <w:numId w:val="4"/>
        </w:numPr>
        <w:tabs>
          <w:tab w:val="left" w:pos="1805"/>
        </w:tabs>
        <w:spacing w:before="272" w:after="0" w:line="240" w:lineRule="auto"/>
        <w:ind w:left="1805" w:right="0" w:hanging="730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</w:t>
      </w:r>
      <w:r>
        <w:rPr>
          <w:color w:val="4F4F4E"/>
          <w:spacing w:val="-2"/>
          <w:sz w:val="24"/>
        </w:rPr>
        <w:t>.....................................................................................................................</w:t>
      </w:r>
      <w:r>
        <w:rPr>
          <w:color w:val="757674"/>
          <w:spacing w:val="-2"/>
          <w:sz w:val="24"/>
        </w:rPr>
        <w:t>.</w:t>
      </w:r>
    </w:p>
    <w:p w14:paraId="602F199A">
      <w:pPr>
        <w:pStyle w:val="6"/>
        <w:spacing w:before="68"/>
        <w:rPr>
          <w:sz w:val="24"/>
        </w:rPr>
      </w:pPr>
    </w:p>
    <w:p w14:paraId="36ED335C">
      <w:pPr>
        <w:spacing w:before="1"/>
        <w:ind w:left="1802" w:right="0" w:firstLine="0"/>
        <w:jc w:val="left"/>
        <w:rPr>
          <w:sz w:val="24"/>
        </w:rPr>
      </w:pPr>
      <w:r>
        <w:rPr>
          <w:color w:val="393938"/>
          <w:spacing w:val="-2"/>
          <w:sz w:val="24"/>
        </w:rPr>
        <w:t>Address/Email:............................................./Tel:...........................................................</w:t>
      </w:r>
    </w:p>
    <w:p w14:paraId="62BF45C7">
      <w:pPr>
        <w:pStyle w:val="6"/>
        <w:spacing w:before="10"/>
        <w:rPr>
          <w:sz w:val="24"/>
        </w:rPr>
      </w:pPr>
    </w:p>
    <w:p w14:paraId="1617C954">
      <w:pPr>
        <w:pStyle w:val="8"/>
        <w:numPr>
          <w:ilvl w:val="0"/>
          <w:numId w:val="4"/>
        </w:numPr>
        <w:tabs>
          <w:tab w:val="left" w:pos="1805"/>
        </w:tabs>
        <w:spacing w:before="0" w:after="0" w:line="240" w:lineRule="auto"/>
        <w:ind w:left="1805" w:right="0" w:hanging="718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Name/Title:</w:t>
      </w:r>
      <w:r>
        <w:rPr>
          <w:color w:val="4F4F4E"/>
          <w:spacing w:val="-2"/>
          <w:sz w:val="24"/>
        </w:rPr>
        <w:t>......................................................................................................................</w:t>
      </w:r>
    </w:p>
    <w:p w14:paraId="2BF65376">
      <w:pPr>
        <w:pStyle w:val="6"/>
        <w:spacing w:before="61"/>
        <w:rPr>
          <w:sz w:val="24"/>
        </w:rPr>
      </w:pPr>
    </w:p>
    <w:p w14:paraId="5CA566BF">
      <w:pPr>
        <w:spacing w:before="0"/>
        <w:ind w:left="1802" w:right="0" w:firstLine="0"/>
        <w:jc w:val="left"/>
        <w:rPr>
          <w:b/>
          <w:sz w:val="24"/>
        </w:rPr>
      </w:pPr>
      <w:r>
        <w:rPr>
          <w:color w:val="393938"/>
          <w:spacing w:val="-2"/>
          <w:sz w:val="24"/>
        </w:rPr>
        <w:t>Address/Email:............................................./Tel:...........</w:t>
      </w:r>
      <w:r>
        <w:rPr>
          <w:color w:val="626361"/>
          <w:spacing w:val="-2"/>
          <w:sz w:val="24"/>
        </w:rPr>
        <w:t>.</w:t>
      </w:r>
      <w:r>
        <w:rPr>
          <w:color w:val="393938"/>
          <w:spacing w:val="-2"/>
          <w:sz w:val="24"/>
        </w:rPr>
        <w:t>.............................................</w:t>
      </w:r>
      <w:r>
        <w:rPr>
          <w:color w:val="393938"/>
          <w:spacing w:val="67"/>
          <w:w w:val="150"/>
          <w:sz w:val="24"/>
        </w:rPr>
        <w:t xml:space="preserve"> </w:t>
      </w:r>
      <w:r>
        <w:rPr>
          <w:b/>
          <w:color w:val="393938"/>
          <w:spacing w:val="-10"/>
          <w:sz w:val="24"/>
        </w:rPr>
        <w:t>.</w:t>
      </w:r>
    </w:p>
    <w:p w14:paraId="32A8E28C">
      <w:pPr>
        <w:pStyle w:val="6"/>
        <w:spacing w:before="3"/>
        <w:rPr>
          <w:b/>
          <w:sz w:val="24"/>
        </w:rPr>
      </w:pPr>
    </w:p>
    <w:p w14:paraId="630FBC46">
      <w:pPr>
        <w:pStyle w:val="8"/>
        <w:numPr>
          <w:ilvl w:val="0"/>
          <w:numId w:val="4"/>
        </w:numPr>
        <w:tabs>
          <w:tab w:val="left" w:pos="1805"/>
        </w:tabs>
        <w:spacing w:before="1" w:after="0" w:line="240" w:lineRule="auto"/>
        <w:ind w:left="1805" w:right="0" w:hanging="718"/>
        <w:jc w:val="left"/>
        <w:rPr>
          <w:color w:val="393938"/>
          <w:sz w:val="24"/>
        </w:rPr>
      </w:pPr>
      <w:r>
        <w:rPr>
          <w:color w:val="393938"/>
          <w:spacing w:val="-2"/>
          <w:sz w:val="24"/>
        </w:rPr>
        <w:t>Name/Title</w:t>
      </w:r>
      <w:r>
        <w:rPr>
          <w:color w:val="626361"/>
          <w:spacing w:val="-2"/>
          <w:sz w:val="24"/>
        </w:rPr>
        <w:t>:</w:t>
      </w:r>
      <w:r>
        <w:rPr>
          <w:color w:val="393938"/>
          <w:spacing w:val="-2"/>
          <w:sz w:val="24"/>
        </w:rPr>
        <w:t>.....................................................................................................................</w:t>
      </w:r>
      <w:r>
        <w:rPr>
          <w:color w:val="4F4F4E"/>
          <w:spacing w:val="-2"/>
          <w:sz w:val="24"/>
        </w:rPr>
        <w:t>.</w:t>
      </w:r>
    </w:p>
    <w:p w14:paraId="74E4FD3E">
      <w:pPr>
        <w:pStyle w:val="6"/>
        <w:spacing w:before="68"/>
        <w:rPr>
          <w:sz w:val="24"/>
        </w:rPr>
      </w:pPr>
    </w:p>
    <w:p w14:paraId="6E71BA83">
      <w:pPr>
        <w:spacing w:before="0"/>
        <w:ind w:left="1802" w:right="0" w:firstLine="0"/>
        <w:jc w:val="left"/>
        <w:rPr>
          <w:sz w:val="24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793115</wp:posOffset>
            </wp:positionV>
            <wp:extent cx="7556500" cy="1195070"/>
            <wp:effectExtent l="0" t="0" r="0" b="0"/>
            <wp:wrapNone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8"/>
          <w:spacing w:val="-2"/>
          <w:sz w:val="24"/>
        </w:rPr>
        <w:t>Address/Email:</w:t>
      </w:r>
      <w:r>
        <w:rPr>
          <w:color w:val="4F4F4E"/>
          <w:spacing w:val="-2"/>
          <w:sz w:val="24"/>
        </w:rPr>
        <w:t>.............................................</w:t>
      </w:r>
      <w:r>
        <w:rPr>
          <w:color w:val="393938"/>
          <w:spacing w:val="-2"/>
          <w:sz w:val="24"/>
        </w:rPr>
        <w:t>/Tel:</w:t>
      </w:r>
      <w:r>
        <w:rPr>
          <w:color w:val="4F4F4E"/>
          <w:spacing w:val="-2"/>
          <w:sz w:val="24"/>
        </w:rPr>
        <w:t>..........................................................</w:t>
      </w:r>
      <w:r>
        <w:rPr>
          <w:color w:val="393938"/>
          <w:spacing w:val="-2"/>
          <w:sz w:val="24"/>
        </w:rPr>
        <w:t>.</w:t>
      </w:r>
    </w:p>
    <w:p w14:paraId="352EEE43">
      <w:pPr>
        <w:spacing w:after="0"/>
        <w:jc w:val="left"/>
        <w:rPr>
          <w:sz w:val="24"/>
        </w:rPr>
        <w:sectPr>
          <w:pgSz w:w="11910" w:h="16840"/>
          <w:pgMar w:top="940" w:right="0" w:bottom="0" w:left="0" w:header="720" w:footer="720" w:gutter="0"/>
          <w:cols w:space="720" w:num="1"/>
        </w:sectPr>
      </w:pPr>
    </w:p>
    <w:p w14:paraId="0DB6B31D">
      <w:pPr>
        <w:tabs>
          <w:tab w:val="left" w:pos="2956"/>
        </w:tabs>
        <w:spacing w:before="5" w:line="1102" w:lineRule="exact"/>
        <w:ind w:left="0" w:right="63" w:firstLine="0"/>
        <w:jc w:val="center"/>
        <w:rPr>
          <w:sz w:val="85"/>
        </w:rPr>
      </w:pPr>
      <w:r>
        <w:rPr>
          <w:position w:val="10"/>
        </w:rPr>
        <w:drawing>
          <wp:inline distT="0" distB="0" distL="0" distR="0">
            <wp:extent cx="1741170" cy="499110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681" cy="4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bookmarkStart w:id="12" w:name="Page 13"/>
      <w:bookmarkEnd w:id="12"/>
      <w:r>
        <w:rPr>
          <w:color w:val="F2FBF6"/>
          <w:w w:val="105"/>
          <w:sz w:val="85"/>
          <w:shd w:val="clear" w:color="auto" w:fill="029832"/>
        </w:rPr>
        <w:t>SUD:icEC</w:t>
      </w:r>
      <w:r>
        <w:rPr>
          <w:color w:val="F2FBF6"/>
          <w:spacing w:val="40"/>
          <w:w w:val="105"/>
          <w:sz w:val="85"/>
        </w:rPr>
        <w:t xml:space="preserve"> </w:t>
      </w:r>
      <w:r>
        <w:rPr>
          <w:color w:val="080B08"/>
          <w:w w:val="105"/>
          <w:position w:val="-5"/>
          <w:sz w:val="85"/>
        </w:rPr>
        <w:t>2025</w:t>
      </w:r>
      <w:r>
        <w:rPr>
          <w:color w:val="080B08"/>
          <w:spacing w:val="80"/>
          <w:w w:val="150"/>
          <w:position w:val="-5"/>
          <w:sz w:val="85"/>
        </w:rPr>
        <w:t xml:space="preserve"> </w:t>
      </w:r>
      <w:r>
        <w:rPr>
          <w:color w:val="080B08"/>
          <w:spacing w:val="13"/>
          <w:position w:val="-23"/>
          <w:sz w:val="85"/>
        </w:rPr>
        <w:drawing>
          <wp:inline distT="0" distB="0" distL="0" distR="0">
            <wp:extent cx="723900" cy="636270"/>
            <wp:effectExtent l="0" t="0" r="0" b="0"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172" cy="6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B17">
      <w:pPr>
        <w:spacing w:before="0" w:line="273" w:lineRule="exact"/>
        <w:ind w:left="639" w:right="0" w:firstLine="0"/>
        <w:jc w:val="left"/>
        <w:rPr>
          <w:b/>
          <w:sz w:val="21"/>
        </w:rPr>
      </w:pPr>
      <w: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346710</wp:posOffset>
                </wp:positionH>
                <wp:positionV relativeFrom="paragraph">
                  <wp:posOffset>188595</wp:posOffset>
                </wp:positionV>
                <wp:extent cx="6068695" cy="1270"/>
                <wp:effectExtent l="0" t="0" r="0" b="0"/>
                <wp:wrapTopAndBottom/>
                <wp:docPr id="45" name="Graphi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8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68695">
                              <a:moveTo>
                                <a:pt x="0" y="0"/>
                              </a:moveTo>
                              <a:lnTo>
                                <a:pt x="6068388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" o:spid="_x0000_s1026" o:spt="100" style="position:absolute;left:0pt;margin-left:27.3pt;margin-top:14.85pt;height:0.1pt;width:477.85pt;mso-position-horizontal-relative:page;mso-wrap-distance-bottom:0pt;mso-wrap-distance-top:0pt;z-index:-251626496;mso-width-relative:page;mso-height-relative:page;" filled="f" stroked="t" coordsize="6068695,1" o:gfxdata="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zUeNbUAAAACQEAAA8AAAAAAAAA&#10;AQAgAAAAIgAAAGRycy9kb3ducmV2LnhtbFBLAQIUABQAAAAIAIdO4kBjuUX2FQIAAHwEAAAOAAAA&#10;AAAAAAEAIAAAACMBAABkcnMvZTJvRG9jLnhtbFBLBQYAAAAABgAGAFkBAACqBQAAAAA=&#10;" path="m0,0l6068388,0e">
                <v:fill on="f" focussize="0,0"/>
                <v:stroke weight="0.721102362204724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b/>
          <w:color w:val="020263"/>
          <w:w w:val="110"/>
          <w:sz w:val="21"/>
        </w:rPr>
        <w:t>SUSTAINABLE</w:t>
      </w:r>
      <w:r>
        <w:rPr>
          <w:b/>
          <w:color w:val="020263"/>
          <w:spacing w:val="32"/>
          <w:w w:val="110"/>
          <w:sz w:val="21"/>
        </w:rPr>
        <w:t xml:space="preserve"> </w:t>
      </w:r>
      <w:r>
        <w:rPr>
          <w:b/>
          <w:color w:val="020263"/>
          <w:w w:val="110"/>
          <w:sz w:val="21"/>
        </w:rPr>
        <w:t>DEVELOPMENT</w:t>
      </w:r>
      <w:r>
        <w:rPr>
          <w:b/>
          <w:color w:val="020263"/>
          <w:spacing w:val="52"/>
          <w:w w:val="110"/>
          <w:sz w:val="21"/>
        </w:rPr>
        <w:t xml:space="preserve"> </w:t>
      </w:r>
      <w:r>
        <w:rPr>
          <w:b/>
          <w:color w:val="020263"/>
          <w:w w:val="110"/>
          <w:sz w:val="21"/>
        </w:rPr>
        <w:t>GOALS</w:t>
      </w:r>
      <w:r>
        <w:rPr>
          <w:b/>
          <w:color w:val="020263"/>
          <w:spacing w:val="26"/>
          <w:w w:val="110"/>
          <w:sz w:val="21"/>
        </w:rPr>
        <w:t xml:space="preserve"> </w:t>
      </w:r>
      <w:r>
        <w:rPr>
          <w:b/>
          <w:color w:val="020263"/>
          <w:w w:val="110"/>
          <w:sz w:val="21"/>
        </w:rPr>
        <w:t>EVALUATION</w:t>
      </w:r>
      <w:r>
        <w:rPr>
          <w:b/>
          <w:color w:val="020263"/>
          <w:spacing w:val="45"/>
          <w:w w:val="110"/>
          <w:sz w:val="21"/>
        </w:rPr>
        <w:t xml:space="preserve"> </w:t>
      </w:r>
      <w:r>
        <w:rPr>
          <w:b/>
          <w:color w:val="020263"/>
          <w:w w:val="110"/>
          <w:sz w:val="21"/>
        </w:rPr>
        <w:t>CONFERENCE</w:t>
      </w:r>
      <w:r>
        <w:rPr>
          <w:b/>
          <w:color w:val="020263"/>
          <w:spacing w:val="40"/>
          <w:w w:val="110"/>
          <w:sz w:val="21"/>
        </w:rPr>
        <w:t xml:space="preserve"> </w:t>
      </w:r>
      <w:r>
        <w:rPr>
          <w:b/>
          <w:color w:val="020263"/>
          <w:w w:val="105"/>
          <w:sz w:val="26"/>
        </w:rPr>
        <w:t>8c</w:t>
      </w:r>
      <w:r>
        <w:rPr>
          <w:b/>
          <w:color w:val="020263"/>
          <w:spacing w:val="3"/>
          <w:w w:val="110"/>
          <w:sz w:val="26"/>
        </w:rPr>
        <w:t xml:space="preserve"> </w:t>
      </w:r>
      <w:r>
        <w:rPr>
          <w:b/>
          <w:color w:val="020263"/>
          <w:spacing w:val="-2"/>
          <w:w w:val="110"/>
          <w:sz w:val="21"/>
        </w:rPr>
        <w:t>AWARDS</w:t>
      </w:r>
    </w:p>
    <w:p w14:paraId="7D7F6312">
      <w:pPr>
        <w:spacing w:before="117"/>
        <w:ind w:left="866" w:right="863" w:firstLine="0"/>
        <w:jc w:val="center"/>
        <w:rPr>
          <w:sz w:val="19"/>
        </w:rPr>
      </w:pPr>
      <w:r>
        <w:rPr>
          <w:b/>
          <w:color w:val="ED0705"/>
          <w:spacing w:val="-4"/>
          <w:sz w:val="19"/>
        </w:rPr>
        <w:t>Organized</w:t>
      </w:r>
      <w:r>
        <w:rPr>
          <w:b/>
          <w:color w:val="ED0705"/>
          <w:spacing w:val="-9"/>
          <w:sz w:val="19"/>
        </w:rPr>
        <w:t xml:space="preserve"> </w:t>
      </w:r>
      <w:r>
        <w:rPr>
          <w:b/>
          <w:color w:val="ED0705"/>
          <w:spacing w:val="-4"/>
          <w:sz w:val="19"/>
        </w:rPr>
        <w:t>by:</w:t>
      </w:r>
      <w:r>
        <w:rPr>
          <w:b/>
          <w:color w:val="ED0705"/>
          <w:spacing w:val="-19"/>
          <w:sz w:val="19"/>
        </w:rPr>
        <w:t xml:space="preserve"> </w:t>
      </w:r>
      <w:r>
        <w:rPr>
          <w:color w:val="171B17"/>
          <w:spacing w:val="-4"/>
          <w:sz w:val="19"/>
        </w:rPr>
        <w:t>SUDGEC</w:t>
      </w:r>
      <w:r>
        <w:rPr>
          <w:color w:val="171B17"/>
          <w:spacing w:val="-5"/>
          <w:sz w:val="19"/>
        </w:rPr>
        <w:t xml:space="preserve"> </w:t>
      </w:r>
      <w:r>
        <w:rPr>
          <w:color w:val="080B08"/>
          <w:spacing w:val="-4"/>
          <w:sz w:val="19"/>
        </w:rPr>
        <w:t>PROJECT,</w:t>
      </w:r>
      <w:r>
        <w:rPr>
          <w:color w:val="080B08"/>
          <w:spacing w:val="-9"/>
          <w:sz w:val="19"/>
        </w:rPr>
        <w:t xml:space="preserve"> </w:t>
      </w:r>
      <w:r>
        <w:rPr>
          <w:color w:val="080B08"/>
          <w:spacing w:val="-4"/>
          <w:sz w:val="19"/>
        </w:rPr>
        <w:t>the</w:t>
      </w:r>
      <w:r>
        <w:rPr>
          <w:color w:val="080B08"/>
          <w:spacing w:val="63"/>
          <w:sz w:val="19"/>
        </w:rPr>
        <w:t xml:space="preserve"> </w:t>
      </w:r>
      <w:r>
        <w:rPr>
          <w:color w:val="080B08"/>
          <w:spacing w:val="-4"/>
          <w:sz w:val="19"/>
        </w:rPr>
        <w:t>Presidency,</w:t>
      </w:r>
      <w:r>
        <w:rPr>
          <w:color w:val="080B08"/>
          <w:spacing w:val="2"/>
          <w:sz w:val="19"/>
        </w:rPr>
        <w:t xml:space="preserve"> </w:t>
      </w:r>
      <w:r>
        <w:rPr>
          <w:color w:val="171B17"/>
          <w:spacing w:val="-4"/>
          <w:sz w:val="19"/>
        </w:rPr>
        <w:t>and</w:t>
      </w:r>
      <w:r>
        <w:rPr>
          <w:color w:val="171B17"/>
          <w:spacing w:val="-12"/>
          <w:sz w:val="19"/>
        </w:rPr>
        <w:t xml:space="preserve"> </w:t>
      </w:r>
      <w:r>
        <w:rPr>
          <w:color w:val="080B08"/>
          <w:spacing w:val="-4"/>
          <w:sz w:val="19"/>
        </w:rPr>
        <w:t>UNDP</w:t>
      </w:r>
      <w:r>
        <w:rPr>
          <w:color w:val="080B08"/>
          <w:spacing w:val="-7"/>
          <w:sz w:val="19"/>
        </w:rPr>
        <w:t xml:space="preserve"> </w:t>
      </w:r>
      <w:r>
        <w:rPr>
          <w:color w:val="171B17"/>
          <w:spacing w:val="-4"/>
          <w:sz w:val="19"/>
        </w:rPr>
        <w:t>Abuja</w:t>
      </w:r>
      <w:r>
        <w:rPr>
          <w:color w:val="171B17"/>
          <w:spacing w:val="-7"/>
          <w:sz w:val="19"/>
        </w:rPr>
        <w:t xml:space="preserve"> </w:t>
      </w:r>
      <w:r>
        <w:rPr>
          <w:color w:val="171B17"/>
          <w:spacing w:val="-4"/>
          <w:sz w:val="19"/>
        </w:rPr>
        <w:t>Nigeria</w:t>
      </w:r>
    </w:p>
    <w:p w14:paraId="417E2915">
      <w:pPr>
        <w:spacing w:before="49" w:line="297" w:lineRule="auto"/>
        <w:ind w:left="866" w:right="857" w:firstLine="0"/>
        <w:jc w:val="center"/>
        <w:rPr>
          <w:sz w:val="19"/>
        </w:rPr>
      </w:pPr>
      <w:r>
        <w:rPr>
          <w:b/>
          <w:color w:val="ED0705"/>
          <w:w w:val="105"/>
          <w:sz w:val="19"/>
        </w:rPr>
        <w:t>In</w:t>
      </w:r>
      <w:r>
        <w:rPr>
          <w:b/>
          <w:color w:val="ED0705"/>
          <w:spacing w:val="-13"/>
          <w:w w:val="105"/>
          <w:sz w:val="19"/>
        </w:rPr>
        <w:t xml:space="preserve"> </w:t>
      </w:r>
      <w:r>
        <w:rPr>
          <w:b/>
          <w:color w:val="ED0705"/>
          <w:w w:val="105"/>
          <w:sz w:val="19"/>
        </w:rPr>
        <w:t>Conjunction with:</w:t>
      </w:r>
      <w:r>
        <w:rPr>
          <w:b/>
          <w:color w:val="ED0705"/>
          <w:spacing w:val="-24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The</w:t>
      </w:r>
      <w:r>
        <w:rPr>
          <w:color w:val="080B08"/>
          <w:spacing w:val="-8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Federal</w:t>
      </w:r>
      <w:r>
        <w:rPr>
          <w:color w:val="080B08"/>
          <w:spacing w:val="-6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Ministry</w:t>
      </w:r>
      <w:r>
        <w:rPr>
          <w:color w:val="080B08"/>
          <w:spacing w:val="-4"/>
          <w:w w:val="105"/>
          <w:sz w:val="19"/>
        </w:rPr>
        <w:t xml:space="preserve"> </w:t>
      </w:r>
      <w:r>
        <w:rPr>
          <w:color w:val="171B17"/>
          <w:w w:val="105"/>
          <w:sz w:val="19"/>
        </w:rPr>
        <w:t>of</w:t>
      </w:r>
      <w:r>
        <w:rPr>
          <w:color w:val="171B17"/>
          <w:spacing w:val="-3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Budget</w:t>
      </w:r>
      <w:r>
        <w:rPr>
          <w:color w:val="080B08"/>
          <w:spacing w:val="-4"/>
          <w:w w:val="105"/>
          <w:sz w:val="19"/>
        </w:rPr>
        <w:t xml:space="preserve"> </w:t>
      </w:r>
      <w:r>
        <w:rPr>
          <w:color w:val="171B17"/>
          <w:w w:val="105"/>
          <w:sz w:val="19"/>
        </w:rPr>
        <w:t>and</w:t>
      </w:r>
      <w:r>
        <w:rPr>
          <w:color w:val="171B17"/>
          <w:spacing w:val="-7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Economic Development,</w:t>
      </w:r>
      <w:r>
        <w:rPr>
          <w:color w:val="080B08"/>
          <w:spacing w:val="-8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the</w:t>
      </w:r>
      <w:r>
        <w:rPr>
          <w:color w:val="080B08"/>
          <w:spacing w:val="16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>Federal</w:t>
      </w:r>
      <w:r>
        <w:rPr>
          <w:color w:val="080B08"/>
          <w:spacing w:val="-6"/>
          <w:w w:val="105"/>
          <w:sz w:val="19"/>
        </w:rPr>
        <w:t xml:space="preserve"> </w:t>
      </w:r>
      <w:r>
        <w:rPr>
          <w:color w:val="171B17"/>
          <w:w w:val="105"/>
          <w:sz w:val="19"/>
        </w:rPr>
        <w:t>Ministry</w:t>
      </w:r>
      <w:r>
        <w:rPr>
          <w:color w:val="171B17"/>
          <w:spacing w:val="-4"/>
          <w:w w:val="105"/>
          <w:sz w:val="19"/>
        </w:rPr>
        <w:t xml:space="preserve"> </w:t>
      </w:r>
      <w:r>
        <w:rPr>
          <w:color w:val="171B17"/>
          <w:w w:val="105"/>
          <w:sz w:val="19"/>
        </w:rPr>
        <w:t xml:space="preserve">of </w:t>
      </w:r>
      <w:r>
        <w:rPr>
          <w:color w:val="080B08"/>
          <w:w w:val="105"/>
          <w:sz w:val="19"/>
        </w:rPr>
        <w:t xml:space="preserve">Finance, The Federal Ministry </w:t>
      </w:r>
      <w:r>
        <w:rPr>
          <w:color w:val="171B17"/>
          <w:w w:val="105"/>
          <w:sz w:val="19"/>
        </w:rPr>
        <w:t xml:space="preserve">of </w:t>
      </w:r>
      <w:r>
        <w:rPr>
          <w:color w:val="080B08"/>
          <w:w w:val="105"/>
          <w:sz w:val="19"/>
        </w:rPr>
        <w:t>Humanitarian</w:t>
      </w:r>
      <w:r>
        <w:rPr>
          <w:color w:val="080B08"/>
          <w:spacing w:val="33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 xml:space="preserve">Affairs </w:t>
      </w:r>
      <w:r>
        <w:rPr>
          <w:color w:val="171B17"/>
          <w:w w:val="105"/>
          <w:sz w:val="19"/>
        </w:rPr>
        <w:t xml:space="preserve">and </w:t>
      </w:r>
      <w:r>
        <w:rPr>
          <w:color w:val="080B08"/>
          <w:w w:val="105"/>
          <w:sz w:val="19"/>
        </w:rPr>
        <w:t xml:space="preserve">Poverty Reduction, </w:t>
      </w:r>
      <w:r>
        <w:rPr>
          <w:color w:val="171B17"/>
          <w:w w:val="105"/>
          <w:sz w:val="19"/>
        </w:rPr>
        <w:t>the</w:t>
      </w:r>
      <w:r>
        <w:rPr>
          <w:color w:val="171B17"/>
          <w:spacing w:val="37"/>
          <w:w w:val="105"/>
          <w:sz w:val="19"/>
        </w:rPr>
        <w:t xml:space="preserve"> </w:t>
      </w:r>
      <w:r>
        <w:rPr>
          <w:color w:val="080B08"/>
          <w:w w:val="105"/>
          <w:sz w:val="19"/>
        </w:rPr>
        <w:t xml:space="preserve">Federal </w:t>
      </w:r>
      <w:r>
        <w:rPr>
          <w:color w:val="171B17"/>
          <w:w w:val="105"/>
          <w:sz w:val="19"/>
        </w:rPr>
        <w:t xml:space="preserve">Ministry </w:t>
      </w:r>
      <w:r>
        <w:rPr>
          <w:color w:val="080B08"/>
          <w:w w:val="105"/>
          <w:sz w:val="19"/>
        </w:rPr>
        <w:t xml:space="preserve">of Labour </w:t>
      </w:r>
      <w:r>
        <w:rPr>
          <w:color w:val="171B17"/>
          <w:w w:val="105"/>
          <w:sz w:val="19"/>
        </w:rPr>
        <w:t xml:space="preserve">and </w:t>
      </w:r>
      <w:r>
        <w:rPr>
          <w:color w:val="080B08"/>
          <w:w w:val="105"/>
          <w:sz w:val="19"/>
        </w:rPr>
        <w:t xml:space="preserve">Productivity </w:t>
      </w:r>
      <w:r>
        <w:rPr>
          <w:color w:val="171B17"/>
          <w:w w:val="105"/>
          <w:sz w:val="19"/>
        </w:rPr>
        <w:t xml:space="preserve">and </w:t>
      </w:r>
      <w:r>
        <w:rPr>
          <w:color w:val="080B08"/>
          <w:w w:val="105"/>
          <w:sz w:val="19"/>
        </w:rPr>
        <w:t xml:space="preserve">the Federal </w:t>
      </w:r>
      <w:r>
        <w:rPr>
          <w:color w:val="171B17"/>
          <w:w w:val="105"/>
          <w:sz w:val="19"/>
        </w:rPr>
        <w:t xml:space="preserve">Ministry of </w:t>
      </w:r>
      <w:r>
        <w:rPr>
          <w:color w:val="080B08"/>
          <w:w w:val="105"/>
          <w:sz w:val="19"/>
        </w:rPr>
        <w:t xml:space="preserve">Information, </w:t>
      </w:r>
      <w:r>
        <w:rPr>
          <w:color w:val="171B17"/>
          <w:w w:val="105"/>
          <w:sz w:val="19"/>
        </w:rPr>
        <w:t xml:space="preserve">Abuja </w:t>
      </w:r>
      <w:r>
        <w:rPr>
          <w:color w:val="080B08"/>
          <w:w w:val="105"/>
          <w:sz w:val="19"/>
        </w:rPr>
        <w:t>Nigeria</w:t>
      </w:r>
    </w:p>
    <w:p w14:paraId="12BD12B0">
      <w:pPr>
        <w:spacing w:before="0" w:line="213" w:lineRule="exact"/>
        <w:ind w:left="866" w:right="858" w:firstLine="0"/>
        <w:jc w:val="center"/>
        <w:rPr>
          <w:sz w:val="19"/>
        </w:rPr>
      </w:pPr>
      <w:r>
        <w:rPr>
          <w:color w:val="DE1D19"/>
          <w:sz w:val="19"/>
        </w:rPr>
        <w:t>Management</w:t>
      </w:r>
      <w:r>
        <w:rPr>
          <w:color w:val="DE1D19"/>
          <w:spacing w:val="27"/>
          <w:sz w:val="19"/>
        </w:rPr>
        <w:t xml:space="preserve"> </w:t>
      </w:r>
      <w:r>
        <w:rPr>
          <w:color w:val="DE1D19"/>
          <w:sz w:val="19"/>
        </w:rPr>
        <w:t>Office:</w:t>
      </w:r>
      <w:r>
        <w:rPr>
          <w:color w:val="DE1D19"/>
          <w:spacing w:val="14"/>
          <w:sz w:val="19"/>
        </w:rPr>
        <w:t xml:space="preserve"> </w:t>
      </w:r>
      <w:r>
        <w:rPr>
          <w:color w:val="080B08"/>
          <w:sz w:val="19"/>
        </w:rPr>
        <w:t>Room</w:t>
      </w:r>
      <w:r>
        <w:rPr>
          <w:color w:val="080B08"/>
          <w:spacing w:val="4"/>
          <w:sz w:val="19"/>
        </w:rPr>
        <w:t xml:space="preserve"> </w:t>
      </w:r>
      <w:r>
        <w:rPr>
          <w:color w:val="080B08"/>
          <w:sz w:val="19"/>
        </w:rPr>
        <w:t>106,</w:t>
      </w:r>
      <w:r>
        <w:rPr>
          <w:color w:val="080B08"/>
          <w:spacing w:val="-12"/>
          <w:sz w:val="19"/>
        </w:rPr>
        <w:t xml:space="preserve"> </w:t>
      </w:r>
      <w:r>
        <w:rPr>
          <w:color w:val="080B08"/>
          <w:sz w:val="19"/>
        </w:rPr>
        <w:t>1st</w:t>
      </w:r>
      <w:r>
        <w:rPr>
          <w:color w:val="080B08"/>
          <w:spacing w:val="7"/>
          <w:sz w:val="19"/>
        </w:rPr>
        <w:t xml:space="preserve"> </w:t>
      </w:r>
      <w:r>
        <w:rPr>
          <w:color w:val="080B08"/>
          <w:sz w:val="19"/>
        </w:rPr>
        <w:t>Floor,</w:t>
      </w:r>
      <w:r>
        <w:rPr>
          <w:color w:val="080B08"/>
          <w:spacing w:val="13"/>
          <w:sz w:val="19"/>
        </w:rPr>
        <w:t xml:space="preserve"> </w:t>
      </w:r>
      <w:r>
        <w:rPr>
          <w:color w:val="080B08"/>
          <w:sz w:val="19"/>
        </w:rPr>
        <w:t>Federal</w:t>
      </w:r>
      <w:r>
        <w:rPr>
          <w:color w:val="080B08"/>
          <w:spacing w:val="14"/>
          <w:sz w:val="19"/>
        </w:rPr>
        <w:t xml:space="preserve"> </w:t>
      </w:r>
      <w:r>
        <w:rPr>
          <w:color w:val="171B17"/>
          <w:sz w:val="19"/>
        </w:rPr>
        <w:t>Secretariat</w:t>
      </w:r>
      <w:r>
        <w:rPr>
          <w:color w:val="171B17"/>
          <w:spacing w:val="31"/>
          <w:sz w:val="19"/>
        </w:rPr>
        <w:t xml:space="preserve"> </w:t>
      </w:r>
      <w:r>
        <w:rPr>
          <w:color w:val="080B08"/>
          <w:sz w:val="19"/>
        </w:rPr>
        <w:t>Calabar,</w:t>
      </w:r>
      <w:r>
        <w:rPr>
          <w:color w:val="080B08"/>
          <w:spacing w:val="11"/>
          <w:sz w:val="19"/>
        </w:rPr>
        <w:t xml:space="preserve"> </w:t>
      </w:r>
      <w:r>
        <w:rPr>
          <w:color w:val="080B08"/>
          <w:sz w:val="19"/>
        </w:rPr>
        <w:t>Cross</w:t>
      </w:r>
      <w:r>
        <w:rPr>
          <w:color w:val="080B08"/>
          <w:spacing w:val="21"/>
          <w:sz w:val="19"/>
        </w:rPr>
        <w:t xml:space="preserve"> </w:t>
      </w:r>
      <w:r>
        <w:rPr>
          <w:color w:val="080B08"/>
          <w:sz w:val="19"/>
        </w:rPr>
        <w:t>River</w:t>
      </w:r>
      <w:r>
        <w:rPr>
          <w:color w:val="080B08"/>
          <w:spacing w:val="7"/>
          <w:sz w:val="19"/>
        </w:rPr>
        <w:t xml:space="preserve"> </w:t>
      </w:r>
      <w:r>
        <w:rPr>
          <w:color w:val="171B17"/>
          <w:sz w:val="19"/>
        </w:rPr>
        <w:t>State,</w:t>
      </w:r>
      <w:r>
        <w:rPr>
          <w:color w:val="171B17"/>
          <w:spacing w:val="7"/>
          <w:sz w:val="19"/>
        </w:rPr>
        <w:t xml:space="preserve"> </w:t>
      </w:r>
      <w:r>
        <w:rPr>
          <w:color w:val="080B08"/>
          <w:spacing w:val="-2"/>
          <w:sz w:val="19"/>
        </w:rPr>
        <w:t>Nigeria.</w:t>
      </w:r>
    </w:p>
    <w:p w14:paraId="5BED2A1A">
      <w:pPr>
        <w:pStyle w:val="6"/>
        <w:spacing w:before="123"/>
        <w:rPr>
          <w:sz w:val="19"/>
        </w:rPr>
      </w:pPr>
    </w:p>
    <w:p w14:paraId="0B183D76">
      <w:pPr>
        <w:tabs>
          <w:tab w:val="left" w:pos="3657"/>
        </w:tabs>
        <w:spacing w:before="1"/>
        <w:ind w:left="870" w:right="0" w:firstLine="0"/>
        <w:jc w:val="left"/>
        <w:rPr>
          <w:sz w:val="19"/>
        </w:rPr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6772275</wp:posOffset>
                </wp:positionH>
                <wp:positionV relativeFrom="paragraph">
                  <wp:posOffset>-54610</wp:posOffset>
                </wp:positionV>
                <wp:extent cx="787400" cy="9525"/>
                <wp:effectExtent l="0" t="0" r="0" b="0"/>
                <wp:wrapNone/>
                <wp:docPr id="46" name="Graphi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0" h="9525">
                              <a:moveTo>
                                <a:pt x="787351" y="9158"/>
                              </a:moveTo>
                              <a:lnTo>
                                <a:pt x="0" y="9158"/>
                              </a:lnTo>
                              <a:lnTo>
                                <a:pt x="0" y="0"/>
                              </a:lnTo>
                              <a:lnTo>
                                <a:pt x="787351" y="0"/>
                              </a:lnTo>
                              <a:lnTo>
                                <a:pt x="787351" y="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" o:spid="_x0000_s1026" o:spt="100" style="position:absolute;left:0pt;margin-left:533.25pt;margin-top:-4.3pt;height:0.75pt;width:62pt;mso-position-horizontal-relative:page;z-index:251671552;mso-width-relative:page;mso-height-relative:page;" fillcolor="#000000" filled="t" stroked="f" coordsize="787400,9525" o:gfxdata="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VlaLc&#10;1wAAAAsBAAAPAAAAAAAAAAEAIAAAACIAAABkcnMvZG93bnJldi54bWxQSwECFAAUAAAACACHTuJA&#10;buFAFiICAADcBAAADgAAAAAAAAABACAAAAAmAQAAZHJzL2Uyb0RvYy54bWxQSwUGAAAAAAYABgBZ&#10;AQAAugUAAAAA&#10;" path="m787351,9158l0,9158,0,0,787351,0,787351,9158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6772275</wp:posOffset>
                </wp:positionH>
                <wp:positionV relativeFrom="paragraph">
                  <wp:posOffset>219710</wp:posOffset>
                </wp:positionV>
                <wp:extent cx="787400" cy="9525"/>
                <wp:effectExtent l="0" t="0" r="0" b="0"/>
                <wp:wrapNone/>
                <wp:docPr id="47" name="Graphi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0" h="9525">
                              <a:moveTo>
                                <a:pt x="787351" y="9158"/>
                              </a:moveTo>
                              <a:lnTo>
                                <a:pt x="0" y="9158"/>
                              </a:lnTo>
                              <a:lnTo>
                                <a:pt x="0" y="0"/>
                              </a:lnTo>
                              <a:lnTo>
                                <a:pt x="787351" y="0"/>
                              </a:lnTo>
                              <a:lnTo>
                                <a:pt x="787351" y="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" o:spid="_x0000_s1026" o:spt="100" style="position:absolute;left:0pt;margin-left:533.25pt;margin-top:17.3pt;height:0.75pt;width:62pt;mso-position-horizontal-relative:page;z-index:251671552;mso-width-relative:page;mso-height-relative:page;" fillcolor="#000000" filled="t" stroked="f" coordsize="787400,9525" o:gfxdata="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4cBWb&#10;1wAAAAsBAAAPAAAAAAAAAAEAIAAAACIAAABkcnMvZG93bnJldi54bWxQSwECFAAUAAAACACHTuJA&#10;oStyfSICAADcBAAADgAAAAAAAAABACAAAAAmAQAAZHJzL2Uyb0RvYy54bWxQSwUGAAAAAAYABgBZ&#10;AQAAugUAAAAA&#10;" path="m787351,9158l0,9158,0,0,787351,0,787351,9158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b/>
          <w:color w:val="ED0705"/>
          <w:sz w:val="19"/>
        </w:rPr>
        <w:t>Website:</w:t>
      </w:r>
      <w:r>
        <w:rPr>
          <w:b/>
          <w:color w:val="ED0705"/>
          <w:spacing w:val="-1"/>
          <w:sz w:val="19"/>
        </w:rPr>
        <w:t xml:space="preserve"> </w:t>
      </w:r>
      <w:r>
        <w:rPr>
          <w:color w:val="171B17"/>
          <w:spacing w:val="-2"/>
          <w:sz w:val="19"/>
        </w:rPr>
        <w:t>sudgecproject.com</w:t>
      </w:r>
      <w:r>
        <w:rPr>
          <w:color w:val="171B17"/>
          <w:sz w:val="19"/>
        </w:rPr>
        <w:tab/>
      </w:r>
      <w:r>
        <w:rPr>
          <w:b/>
          <w:color w:val="ED0705"/>
          <w:sz w:val="19"/>
        </w:rPr>
        <w:t>Email:</w:t>
      </w:r>
      <w:r>
        <w:rPr>
          <w:b/>
          <w:color w:val="ED0705"/>
          <w:spacing w:val="13"/>
          <w:sz w:val="19"/>
        </w:rPr>
        <w:t xml:space="preserve"> </w:t>
      </w:r>
      <w:r>
        <w:fldChar w:fldCharType="begin"/>
      </w:r>
      <w:r>
        <w:instrText xml:space="preserve"> HYPERLINK "mailto:info@sudgecproject.com0" \h </w:instrText>
      </w:r>
      <w:r>
        <w:fldChar w:fldCharType="separate"/>
      </w:r>
      <w:r>
        <w:rPr>
          <w:color w:val="0916A0"/>
          <w:sz w:val="19"/>
          <w:u w:val="thick" w:color="0916A0"/>
        </w:rPr>
        <w:t>info@sudgecproject.com</w:t>
      </w:r>
      <w:r>
        <w:rPr>
          <w:b/>
          <w:color w:val="ED0705"/>
          <w:sz w:val="23"/>
          <w:u w:val="none"/>
        </w:rPr>
        <w:t>0</w:t>
      </w:r>
      <w:r>
        <w:rPr>
          <w:b/>
          <w:color w:val="ED0705"/>
          <w:sz w:val="23"/>
          <w:u w:val="none"/>
        </w:rPr>
        <w:fldChar w:fldCharType="end"/>
      </w:r>
      <w:r>
        <w:rPr>
          <w:b/>
          <w:color w:val="ED0705"/>
          <w:spacing w:val="48"/>
          <w:w w:val="150"/>
          <w:sz w:val="23"/>
          <w:u w:val="none"/>
        </w:rPr>
        <w:t xml:space="preserve">  </w:t>
      </w:r>
      <w:r>
        <w:rPr>
          <w:color w:val="080B08"/>
          <w:sz w:val="19"/>
          <w:u w:val="none"/>
        </w:rPr>
        <w:t>+234</w:t>
      </w:r>
      <w:r>
        <w:rPr>
          <w:color w:val="080B08"/>
          <w:spacing w:val="6"/>
          <w:sz w:val="19"/>
          <w:u w:val="none"/>
        </w:rPr>
        <w:t xml:space="preserve"> </w:t>
      </w:r>
      <w:r>
        <w:rPr>
          <w:color w:val="171B17"/>
          <w:sz w:val="19"/>
          <w:u w:val="none"/>
        </w:rPr>
        <w:t>7015991813</w:t>
      </w:r>
      <w:r>
        <w:rPr>
          <w:b/>
          <w:color w:val="059B35"/>
          <w:sz w:val="23"/>
          <w:u w:val="none"/>
        </w:rPr>
        <w:t>0</w:t>
      </w:r>
      <w:r>
        <w:rPr>
          <w:b/>
          <w:color w:val="059B35"/>
          <w:spacing w:val="63"/>
          <w:sz w:val="23"/>
          <w:u w:val="none"/>
        </w:rPr>
        <w:t xml:space="preserve">  </w:t>
      </w:r>
      <w:r>
        <w:rPr>
          <w:color w:val="080B08"/>
          <w:sz w:val="19"/>
          <w:u w:val="none"/>
        </w:rPr>
        <w:t>+234</w:t>
      </w:r>
      <w:r>
        <w:rPr>
          <w:color w:val="080B08"/>
          <w:spacing w:val="17"/>
          <w:sz w:val="19"/>
          <w:u w:val="none"/>
        </w:rPr>
        <w:t xml:space="preserve"> </w:t>
      </w:r>
      <w:r>
        <w:rPr>
          <w:color w:val="171B17"/>
          <w:spacing w:val="-2"/>
          <w:sz w:val="19"/>
          <w:u w:val="none"/>
        </w:rPr>
        <w:t>7075994055</w:t>
      </w:r>
    </w:p>
    <w:p w14:paraId="2AB8EE4F">
      <w:pPr>
        <w:pStyle w:val="6"/>
        <w:rPr>
          <w:sz w:val="19"/>
        </w:rPr>
      </w:pPr>
    </w:p>
    <w:p w14:paraId="5114E6F8">
      <w:pPr>
        <w:pStyle w:val="6"/>
        <w:spacing w:before="36"/>
        <w:rPr>
          <w:sz w:val="19"/>
        </w:rPr>
      </w:pPr>
    </w:p>
    <w:p w14:paraId="7C1F4F85">
      <w:pPr>
        <w:spacing w:before="0"/>
        <w:ind w:left="866" w:right="859" w:firstLine="0"/>
        <w:jc w:val="center"/>
        <w:rPr>
          <w:b/>
          <w:sz w:val="22"/>
        </w:rPr>
      </w:pPr>
      <w:r>
        <w:rPr>
          <w:b/>
          <w:color w:val="3A3939"/>
          <w:spacing w:val="-2"/>
          <w:sz w:val="22"/>
        </w:rPr>
        <w:t>CATEGORIES</w:t>
      </w:r>
      <w:r>
        <w:rPr>
          <w:b/>
          <w:color w:val="3A3939"/>
          <w:spacing w:val="-6"/>
          <w:sz w:val="22"/>
        </w:rPr>
        <w:t xml:space="preserve"> </w:t>
      </w:r>
      <w:r>
        <w:rPr>
          <w:b/>
          <w:color w:val="3A3939"/>
          <w:spacing w:val="-2"/>
          <w:sz w:val="22"/>
        </w:rPr>
        <w:t>OF</w:t>
      </w:r>
      <w:r>
        <w:rPr>
          <w:b/>
          <w:color w:val="3A3939"/>
          <w:spacing w:val="-13"/>
          <w:sz w:val="22"/>
        </w:rPr>
        <w:t xml:space="preserve"> </w:t>
      </w:r>
      <w:r>
        <w:rPr>
          <w:b/>
          <w:color w:val="3A3939"/>
          <w:spacing w:val="-2"/>
          <w:sz w:val="22"/>
        </w:rPr>
        <w:t>SUSTAINABLE</w:t>
      </w:r>
      <w:r>
        <w:rPr>
          <w:b/>
          <w:color w:val="3A3939"/>
          <w:spacing w:val="9"/>
          <w:sz w:val="22"/>
        </w:rPr>
        <w:t xml:space="preserve"> </w:t>
      </w:r>
      <w:r>
        <w:rPr>
          <w:b/>
          <w:color w:val="3A3939"/>
          <w:spacing w:val="-2"/>
          <w:sz w:val="22"/>
        </w:rPr>
        <w:t>DEVELOPMENT</w:t>
      </w:r>
      <w:r>
        <w:rPr>
          <w:b/>
          <w:color w:val="3A3939"/>
          <w:spacing w:val="15"/>
          <w:sz w:val="22"/>
        </w:rPr>
        <w:t xml:space="preserve"> </w:t>
      </w:r>
      <w:r>
        <w:rPr>
          <w:b/>
          <w:color w:val="3A3939"/>
          <w:spacing w:val="-2"/>
          <w:sz w:val="22"/>
        </w:rPr>
        <w:t>INTERNATIONAL</w:t>
      </w:r>
      <w:r>
        <w:rPr>
          <w:b/>
          <w:color w:val="3A3939"/>
          <w:spacing w:val="15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AWARDS</w:t>
      </w:r>
      <w:r>
        <w:rPr>
          <w:b/>
          <w:color w:val="3A3939"/>
          <w:spacing w:val="5"/>
          <w:sz w:val="22"/>
        </w:rPr>
        <w:t xml:space="preserve"> </w:t>
      </w:r>
      <w:r>
        <w:rPr>
          <w:b/>
          <w:color w:val="3A3939"/>
          <w:spacing w:val="-4"/>
          <w:sz w:val="22"/>
        </w:rPr>
        <w:t>2025</w:t>
      </w:r>
    </w:p>
    <w:p w14:paraId="63ADF9DE">
      <w:pPr>
        <w:pStyle w:val="6"/>
        <w:spacing w:before="6"/>
        <w:rPr>
          <w:b/>
          <w:sz w:val="22"/>
        </w:rPr>
      </w:pPr>
    </w:p>
    <w:p w14:paraId="46E3221D">
      <w:pPr>
        <w:pStyle w:val="8"/>
        <w:numPr>
          <w:ilvl w:val="0"/>
          <w:numId w:val="5"/>
        </w:numPr>
        <w:tabs>
          <w:tab w:val="left" w:pos="1649"/>
        </w:tabs>
        <w:spacing w:before="0" w:after="0" w:line="240" w:lineRule="auto"/>
        <w:ind w:left="1649" w:right="0" w:hanging="630"/>
        <w:jc w:val="left"/>
        <w:rPr>
          <w:b/>
          <w:color w:val="3A3939"/>
          <w:sz w:val="22"/>
        </w:rPr>
      </w:pPr>
      <w:r>
        <w:rPr>
          <w:b/>
          <w:color w:val="3A3939"/>
          <w:sz w:val="22"/>
        </w:rPr>
        <w:t>SDGs</w:t>
      </w:r>
      <w:r>
        <w:rPr>
          <w:b/>
          <w:color w:val="3A3939"/>
          <w:spacing w:val="-10"/>
          <w:sz w:val="22"/>
        </w:rPr>
        <w:t xml:space="preserve"> </w:t>
      </w:r>
      <w:r>
        <w:rPr>
          <w:b/>
          <w:color w:val="3A3939"/>
          <w:sz w:val="22"/>
        </w:rPr>
        <w:t>Champion</w:t>
      </w:r>
      <w:r>
        <w:rPr>
          <w:b/>
          <w:color w:val="3A3939"/>
          <w:spacing w:val="4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5EFCC9FD">
      <w:pPr>
        <w:spacing w:before="53" w:line="295" w:lineRule="auto"/>
        <w:ind w:left="1685" w:right="752" w:hanging="4"/>
        <w:jc w:val="left"/>
        <w:rPr>
          <w:sz w:val="24"/>
        </w:rPr>
      </w:pPr>
      <w:r>
        <w:rPr>
          <w:color w:val="3A3939"/>
          <w:w w:val="105"/>
          <w:sz w:val="24"/>
        </w:rPr>
        <w:t>Honouring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individuals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or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institutions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that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have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made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significant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contributions</w:t>
      </w:r>
      <w:r>
        <w:rPr>
          <w:color w:val="3A3939"/>
          <w:spacing w:val="40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 xml:space="preserve">to </w:t>
      </w:r>
      <w:r>
        <w:rPr>
          <w:color w:val="3A3939"/>
          <w:sz w:val="24"/>
        </w:rPr>
        <w:t>achieving</w:t>
      </w:r>
      <w:r>
        <w:rPr>
          <w:color w:val="3A3939"/>
          <w:spacing w:val="-11"/>
          <w:sz w:val="24"/>
        </w:rPr>
        <w:t xml:space="preserve"> </w:t>
      </w:r>
      <w:r>
        <w:rPr>
          <w:color w:val="3A3939"/>
          <w:sz w:val="24"/>
        </w:rPr>
        <w:t>the Sustainable Development Goals</w:t>
      </w:r>
      <w:r>
        <w:rPr>
          <w:color w:val="3A3939"/>
          <w:spacing w:val="-11"/>
          <w:sz w:val="24"/>
        </w:rPr>
        <w:t xml:space="preserve"> </w:t>
      </w:r>
      <w:r>
        <w:rPr>
          <w:color w:val="3A3939"/>
          <w:sz w:val="24"/>
        </w:rPr>
        <w:t>(SDGs)</w:t>
      </w:r>
      <w:r>
        <w:rPr>
          <w:color w:val="555454"/>
          <w:sz w:val="24"/>
        </w:rPr>
        <w:t>.</w:t>
      </w:r>
    </w:p>
    <w:p w14:paraId="6E967833">
      <w:pPr>
        <w:pStyle w:val="8"/>
        <w:numPr>
          <w:ilvl w:val="0"/>
          <w:numId w:val="5"/>
        </w:numPr>
        <w:tabs>
          <w:tab w:val="left" w:pos="1646"/>
        </w:tabs>
        <w:spacing w:before="140" w:after="0" w:line="240" w:lineRule="auto"/>
        <w:ind w:left="1646" w:right="0" w:hanging="622"/>
        <w:jc w:val="left"/>
        <w:rPr>
          <w:b/>
          <w:color w:val="3A3939"/>
          <w:sz w:val="22"/>
        </w:rPr>
      </w:pPr>
      <w:r>
        <w:rPr>
          <w:b/>
          <w:color w:val="3A3939"/>
          <w:sz w:val="22"/>
        </w:rPr>
        <w:t>Green</w:t>
      </w:r>
      <w:r>
        <w:rPr>
          <w:b/>
          <w:color w:val="3A3939"/>
          <w:spacing w:val="10"/>
          <w:sz w:val="22"/>
        </w:rPr>
        <w:t xml:space="preserve"> </w:t>
      </w:r>
      <w:r>
        <w:rPr>
          <w:b/>
          <w:color w:val="3A3939"/>
          <w:sz w:val="22"/>
        </w:rPr>
        <w:t>Economy</w:t>
      </w:r>
      <w:r>
        <w:rPr>
          <w:b/>
          <w:color w:val="3A3939"/>
          <w:spacing w:val="13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78805CDF">
      <w:pPr>
        <w:spacing w:before="53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Recognizing</w:t>
      </w:r>
      <w:r>
        <w:rPr>
          <w:color w:val="3A3939"/>
          <w:spacing w:val="-25"/>
          <w:sz w:val="24"/>
        </w:rPr>
        <w:t xml:space="preserve"> </w:t>
      </w:r>
      <w:r>
        <w:rPr>
          <w:color w:val="3A3939"/>
          <w:sz w:val="24"/>
        </w:rPr>
        <w:t>innovative</w:t>
      </w:r>
      <w:r>
        <w:rPr>
          <w:color w:val="3A3939"/>
          <w:spacing w:val="-16"/>
          <w:sz w:val="24"/>
        </w:rPr>
        <w:t xml:space="preserve"> </w:t>
      </w:r>
      <w:r>
        <w:rPr>
          <w:color w:val="3A3939"/>
          <w:sz w:val="24"/>
        </w:rPr>
        <w:t>approaches</w:t>
      </w:r>
      <w:r>
        <w:rPr>
          <w:color w:val="3A3939"/>
          <w:spacing w:val="-20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5"/>
          <w:sz w:val="24"/>
        </w:rPr>
        <w:t xml:space="preserve"> </w:t>
      </w:r>
      <w:r>
        <w:rPr>
          <w:color w:val="3A3939"/>
          <w:sz w:val="24"/>
        </w:rPr>
        <w:t>sustainable</w:t>
      </w:r>
      <w:r>
        <w:rPr>
          <w:color w:val="3A3939"/>
          <w:spacing w:val="-11"/>
          <w:sz w:val="24"/>
        </w:rPr>
        <w:t xml:space="preserve"> </w:t>
      </w:r>
      <w:r>
        <w:rPr>
          <w:color w:val="3A3939"/>
          <w:sz w:val="24"/>
        </w:rPr>
        <w:t xml:space="preserve">economic </w:t>
      </w:r>
      <w:r>
        <w:rPr>
          <w:color w:val="3A3939"/>
          <w:spacing w:val="-2"/>
          <w:sz w:val="24"/>
        </w:rPr>
        <w:t>development.</w:t>
      </w:r>
    </w:p>
    <w:p w14:paraId="32DEB8B8">
      <w:pPr>
        <w:pStyle w:val="8"/>
        <w:numPr>
          <w:ilvl w:val="0"/>
          <w:numId w:val="5"/>
        </w:numPr>
        <w:tabs>
          <w:tab w:val="left" w:pos="1647"/>
          <w:tab w:val="left" w:pos="1684"/>
        </w:tabs>
        <w:spacing w:before="193" w:after="0" w:line="288" w:lineRule="auto"/>
        <w:ind w:left="1684" w:right="924" w:hanging="663"/>
        <w:jc w:val="left"/>
        <w:rPr>
          <w:b/>
          <w:color w:val="3A3939"/>
          <w:sz w:val="22"/>
        </w:rPr>
      </w:pPr>
      <w:r>
        <w:rPr>
          <w:b/>
          <w:color w:val="3A3939"/>
          <w:w w:val="105"/>
          <w:sz w:val="22"/>
        </w:rPr>
        <w:t xml:space="preserve">Climate Action Award: </w:t>
      </w:r>
      <w:r>
        <w:rPr>
          <w:color w:val="3A3939"/>
          <w:w w:val="105"/>
          <w:sz w:val="24"/>
        </w:rPr>
        <w:t>Honouring efforts to</w:t>
      </w:r>
      <w:r>
        <w:rPr>
          <w:color w:val="3A3939"/>
          <w:spacing w:val="38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reduce carbon emissions and mitigate climate</w:t>
      </w:r>
      <w:r>
        <w:rPr>
          <w:color w:val="3A3939"/>
          <w:spacing w:val="-23"/>
          <w:w w:val="105"/>
          <w:sz w:val="24"/>
        </w:rPr>
        <w:t xml:space="preserve"> </w:t>
      </w:r>
      <w:r>
        <w:rPr>
          <w:color w:val="3A3939"/>
          <w:w w:val="105"/>
          <w:sz w:val="24"/>
        </w:rPr>
        <w:t>change.</w:t>
      </w:r>
    </w:p>
    <w:p w14:paraId="02164C5E">
      <w:pPr>
        <w:pStyle w:val="6"/>
        <w:spacing w:before="68"/>
        <w:rPr>
          <w:sz w:val="24"/>
        </w:rPr>
      </w:pPr>
    </w:p>
    <w:p w14:paraId="112E28E3">
      <w:pPr>
        <w:spacing w:before="0"/>
        <w:ind w:left="934" w:right="0" w:firstLine="0"/>
        <w:jc w:val="left"/>
        <w:rPr>
          <w:b/>
          <w:sz w:val="22"/>
        </w:rPr>
      </w:pPr>
      <w:r>
        <w:rPr>
          <w:b/>
          <w:color w:val="3A3939"/>
          <w:sz w:val="22"/>
        </w:rPr>
        <w:t>EDUCATION</w:t>
      </w:r>
      <w:r>
        <w:rPr>
          <w:b/>
          <w:color w:val="3A3939"/>
          <w:spacing w:val="28"/>
          <w:sz w:val="22"/>
        </w:rPr>
        <w:t xml:space="preserve"> </w:t>
      </w:r>
      <w:r>
        <w:rPr>
          <w:b/>
          <w:color w:val="3A3939"/>
          <w:sz w:val="22"/>
        </w:rPr>
        <w:t>AND</w:t>
      </w:r>
      <w:r>
        <w:rPr>
          <w:b/>
          <w:color w:val="3A3939"/>
          <w:spacing w:val="-13"/>
          <w:sz w:val="22"/>
        </w:rPr>
        <w:t xml:space="preserve"> </w:t>
      </w:r>
      <w:r>
        <w:rPr>
          <w:b/>
          <w:color w:val="3A3939"/>
          <w:sz w:val="22"/>
        </w:rPr>
        <w:t>HUMAN</w:t>
      </w:r>
      <w:r>
        <w:rPr>
          <w:b/>
          <w:color w:val="3A3939"/>
          <w:spacing w:val="-12"/>
          <w:sz w:val="22"/>
        </w:rPr>
        <w:t xml:space="preserve"> </w:t>
      </w:r>
      <w:r>
        <w:rPr>
          <w:b/>
          <w:color w:val="3A3939"/>
          <w:sz w:val="22"/>
        </w:rPr>
        <w:t>CAPITAL</w:t>
      </w:r>
      <w:r>
        <w:rPr>
          <w:b/>
          <w:color w:val="3A3939"/>
          <w:spacing w:val="-1"/>
          <w:sz w:val="22"/>
        </w:rPr>
        <w:t xml:space="preserve"> </w:t>
      </w:r>
      <w:r>
        <w:rPr>
          <w:b/>
          <w:color w:val="3A3939"/>
          <w:spacing w:val="-2"/>
          <w:sz w:val="22"/>
        </w:rPr>
        <w:t>DEVELOPMENT</w:t>
      </w:r>
    </w:p>
    <w:p w14:paraId="144641CC">
      <w:pPr>
        <w:pStyle w:val="8"/>
        <w:numPr>
          <w:ilvl w:val="0"/>
          <w:numId w:val="5"/>
        </w:numPr>
        <w:tabs>
          <w:tab w:val="left" w:pos="1655"/>
        </w:tabs>
        <w:spacing w:before="86" w:after="0" w:line="240" w:lineRule="auto"/>
        <w:ind w:left="1655" w:right="0" w:hanging="637"/>
        <w:jc w:val="left"/>
        <w:rPr>
          <w:b/>
          <w:color w:val="3A3939"/>
          <w:sz w:val="22"/>
        </w:rPr>
      </w:pPr>
      <w:r>
        <w:rPr>
          <w:b/>
          <w:color w:val="3A3939"/>
          <w:sz w:val="22"/>
        </w:rPr>
        <w:t>Education</w:t>
      </w:r>
      <w:r>
        <w:rPr>
          <w:b/>
          <w:color w:val="3A3939"/>
          <w:spacing w:val="-8"/>
          <w:sz w:val="22"/>
        </w:rPr>
        <w:t xml:space="preserve"> </w:t>
      </w:r>
      <w:r>
        <w:rPr>
          <w:b/>
          <w:color w:val="3A3939"/>
          <w:sz w:val="22"/>
        </w:rPr>
        <w:t>for</w:t>
      </w:r>
      <w:r>
        <w:rPr>
          <w:b/>
          <w:color w:val="3A3939"/>
          <w:spacing w:val="26"/>
          <w:sz w:val="22"/>
        </w:rPr>
        <w:t xml:space="preserve"> </w:t>
      </w:r>
      <w:r>
        <w:rPr>
          <w:b/>
          <w:color w:val="3A3939"/>
          <w:sz w:val="22"/>
        </w:rPr>
        <w:t>All</w:t>
      </w:r>
      <w:r>
        <w:rPr>
          <w:b/>
          <w:color w:val="3A3939"/>
          <w:spacing w:val="-22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0847F3A1">
      <w:pPr>
        <w:spacing w:before="53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Recognizing</w:t>
      </w:r>
      <w:r>
        <w:rPr>
          <w:color w:val="3A3939"/>
          <w:spacing w:val="-9"/>
          <w:sz w:val="24"/>
        </w:rPr>
        <w:t xml:space="preserve"> </w:t>
      </w:r>
      <w:r>
        <w:rPr>
          <w:color w:val="3A3939"/>
          <w:sz w:val="24"/>
        </w:rPr>
        <w:t>initiatives</w:t>
      </w:r>
      <w:r>
        <w:rPr>
          <w:color w:val="3A3939"/>
          <w:spacing w:val="-12"/>
          <w:sz w:val="24"/>
        </w:rPr>
        <w:t xml:space="preserve"> </w:t>
      </w:r>
      <w:r>
        <w:rPr>
          <w:color w:val="3A3939"/>
          <w:sz w:val="24"/>
        </w:rPr>
        <w:t>that</w:t>
      </w:r>
      <w:r>
        <w:rPr>
          <w:color w:val="3A3939"/>
          <w:spacing w:val="-10"/>
          <w:sz w:val="24"/>
        </w:rPr>
        <w:t xml:space="preserve"> </w:t>
      </w:r>
      <w:r>
        <w:rPr>
          <w:color w:val="3A3939"/>
          <w:sz w:val="24"/>
        </w:rPr>
        <w:t>promote</w:t>
      </w:r>
      <w:r>
        <w:rPr>
          <w:color w:val="3A3939"/>
          <w:spacing w:val="-15"/>
          <w:sz w:val="24"/>
        </w:rPr>
        <w:t xml:space="preserve"> </w:t>
      </w:r>
      <w:r>
        <w:rPr>
          <w:color w:val="3A3939"/>
          <w:sz w:val="24"/>
        </w:rPr>
        <w:t>access</w:t>
      </w:r>
      <w:r>
        <w:rPr>
          <w:color w:val="3A3939"/>
          <w:spacing w:val="-14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49"/>
          <w:sz w:val="24"/>
        </w:rPr>
        <w:t xml:space="preserve"> </w:t>
      </w:r>
      <w:r>
        <w:rPr>
          <w:color w:val="3A3939"/>
          <w:sz w:val="24"/>
        </w:rPr>
        <w:t>quality</w:t>
      </w:r>
      <w:r>
        <w:rPr>
          <w:color w:val="3A3939"/>
          <w:spacing w:val="-17"/>
          <w:sz w:val="24"/>
        </w:rPr>
        <w:t xml:space="preserve"> </w:t>
      </w:r>
      <w:r>
        <w:rPr>
          <w:color w:val="3A3939"/>
          <w:spacing w:val="-2"/>
          <w:sz w:val="24"/>
        </w:rPr>
        <w:t>education.</w:t>
      </w:r>
    </w:p>
    <w:p w14:paraId="5F84EC0E">
      <w:pPr>
        <w:pStyle w:val="8"/>
        <w:numPr>
          <w:ilvl w:val="0"/>
          <w:numId w:val="5"/>
        </w:numPr>
        <w:tabs>
          <w:tab w:val="left" w:pos="1656"/>
        </w:tabs>
        <w:spacing w:before="255" w:after="0" w:line="240" w:lineRule="auto"/>
        <w:ind w:left="1656" w:right="0" w:hanging="637"/>
        <w:jc w:val="left"/>
        <w:rPr>
          <w:b/>
          <w:color w:val="3A3939"/>
          <w:sz w:val="22"/>
        </w:rPr>
      </w:pPr>
      <w:r>
        <w:rPr>
          <w:b/>
          <w:color w:val="3A3939"/>
          <w:spacing w:val="-2"/>
          <w:w w:val="105"/>
          <w:sz w:val="22"/>
        </w:rPr>
        <w:t>Innovation</w:t>
      </w:r>
      <w:r>
        <w:rPr>
          <w:b/>
          <w:color w:val="3A3939"/>
          <w:spacing w:val="-6"/>
          <w:w w:val="105"/>
          <w:sz w:val="22"/>
        </w:rPr>
        <w:t xml:space="preserve"> </w:t>
      </w:r>
      <w:r>
        <w:rPr>
          <w:b/>
          <w:color w:val="3A3939"/>
          <w:spacing w:val="-2"/>
          <w:w w:val="105"/>
          <w:sz w:val="22"/>
        </w:rPr>
        <w:t>in</w:t>
      </w:r>
      <w:r>
        <w:rPr>
          <w:b/>
          <w:color w:val="3A3939"/>
          <w:spacing w:val="-13"/>
          <w:w w:val="105"/>
          <w:sz w:val="22"/>
        </w:rPr>
        <w:t xml:space="preserve"> </w:t>
      </w:r>
      <w:r>
        <w:rPr>
          <w:b/>
          <w:color w:val="3A3939"/>
          <w:spacing w:val="-2"/>
          <w:w w:val="105"/>
          <w:sz w:val="22"/>
        </w:rPr>
        <w:t>Education Award:</w:t>
      </w:r>
    </w:p>
    <w:p w14:paraId="1C783F06">
      <w:pPr>
        <w:spacing w:before="60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Honouring</w:t>
      </w:r>
      <w:r>
        <w:rPr>
          <w:color w:val="3A3939"/>
          <w:spacing w:val="-15"/>
          <w:sz w:val="24"/>
        </w:rPr>
        <w:t xml:space="preserve"> </w:t>
      </w:r>
      <w:r>
        <w:rPr>
          <w:color w:val="3A3939"/>
          <w:sz w:val="24"/>
        </w:rPr>
        <w:t>innovative</w:t>
      </w:r>
      <w:r>
        <w:rPr>
          <w:color w:val="3A3939"/>
          <w:spacing w:val="5"/>
          <w:sz w:val="24"/>
        </w:rPr>
        <w:t xml:space="preserve"> </w:t>
      </w:r>
      <w:r>
        <w:rPr>
          <w:color w:val="3A3939"/>
          <w:sz w:val="24"/>
        </w:rPr>
        <w:t>approaches</w:t>
      </w:r>
      <w:r>
        <w:rPr>
          <w:color w:val="3A3939"/>
          <w:spacing w:val="-1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44"/>
          <w:sz w:val="24"/>
        </w:rPr>
        <w:t xml:space="preserve"> </w:t>
      </w:r>
      <w:r>
        <w:rPr>
          <w:color w:val="3A3939"/>
          <w:sz w:val="24"/>
        </w:rPr>
        <w:t>education</w:t>
      </w:r>
      <w:r>
        <w:rPr>
          <w:color w:val="3A3939"/>
          <w:spacing w:val="-8"/>
          <w:sz w:val="24"/>
        </w:rPr>
        <w:t xml:space="preserve"> </w:t>
      </w:r>
      <w:r>
        <w:rPr>
          <w:color w:val="3A3939"/>
          <w:sz w:val="24"/>
        </w:rPr>
        <w:t>and</w:t>
      </w:r>
      <w:r>
        <w:rPr>
          <w:color w:val="3A3939"/>
          <w:spacing w:val="-12"/>
          <w:sz w:val="24"/>
        </w:rPr>
        <w:t xml:space="preserve"> </w:t>
      </w:r>
      <w:r>
        <w:rPr>
          <w:color w:val="3A3939"/>
          <w:spacing w:val="-2"/>
          <w:sz w:val="24"/>
        </w:rPr>
        <w:t>learning.</w:t>
      </w:r>
    </w:p>
    <w:p w14:paraId="2C47DEC3">
      <w:pPr>
        <w:pStyle w:val="8"/>
        <w:numPr>
          <w:ilvl w:val="0"/>
          <w:numId w:val="5"/>
        </w:numPr>
        <w:tabs>
          <w:tab w:val="left" w:pos="1655"/>
        </w:tabs>
        <w:spacing w:before="233" w:after="0" w:line="240" w:lineRule="auto"/>
        <w:ind w:left="1655" w:right="0" w:hanging="635"/>
        <w:jc w:val="left"/>
        <w:rPr>
          <w:b/>
          <w:color w:val="3A3939"/>
          <w:sz w:val="22"/>
        </w:rPr>
      </w:pPr>
      <w:r>
        <w:rPr>
          <w:b/>
          <w:color w:val="3A3939"/>
          <w:spacing w:val="6"/>
          <w:sz w:val="22"/>
        </w:rPr>
        <w:t>Human</w:t>
      </w:r>
      <w:r>
        <w:rPr>
          <w:b/>
          <w:color w:val="3A3939"/>
          <w:spacing w:val="-9"/>
          <w:sz w:val="22"/>
        </w:rPr>
        <w:t xml:space="preserve"> </w:t>
      </w:r>
      <w:r>
        <w:rPr>
          <w:b/>
          <w:color w:val="3A3939"/>
          <w:spacing w:val="6"/>
          <w:sz w:val="22"/>
        </w:rPr>
        <w:t>Capital</w:t>
      </w:r>
      <w:r>
        <w:rPr>
          <w:b/>
          <w:color w:val="3A3939"/>
          <w:spacing w:val="10"/>
          <w:sz w:val="22"/>
        </w:rPr>
        <w:t xml:space="preserve"> </w:t>
      </w:r>
      <w:r>
        <w:rPr>
          <w:b/>
          <w:color w:val="3A3939"/>
          <w:spacing w:val="6"/>
          <w:sz w:val="22"/>
        </w:rPr>
        <w:t>Development</w:t>
      </w:r>
      <w:r>
        <w:rPr>
          <w:b/>
          <w:color w:val="3A3939"/>
          <w:spacing w:val="19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62919D0E">
      <w:pPr>
        <w:spacing w:before="53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Recognizing</w:t>
      </w:r>
      <w:r>
        <w:rPr>
          <w:color w:val="3A3939"/>
          <w:spacing w:val="-13"/>
          <w:sz w:val="24"/>
        </w:rPr>
        <w:t xml:space="preserve"> </w:t>
      </w:r>
      <w:r>
        <w:rPr>
          <w:color w:val="3A3939"/>
          <w:sz w:val="24"/>
        </w:rPr>
        <w:t>efforts</w:t>
      </w:r>
      <w:r>
        <w:rPr>
          <w:color w:val="3A3939"/>
          <w:spacing w:val="-22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-2"/>
          <w:sz w:val="24"/>
        </w:rPr>
        <w:t xml:space="preserve"> </w:t>
      </w:r>
      <w:r>
        <w:rPr>
          <w:color w:val="3A3939"/>
          <w:sz w:val="24"/>
        </w:rPr>
        <w:t>develop</w:t>
      </w:r>
      <w:r>
        <w:rPr>
          <w:color w:val="3A3939"/>
          <w:spacing w:val="-20"/>
          <w:sz w:val="24"/>
        </w:rPr>
        <w:t xml:space="preserve"> </w:t>
      </w:r>
      <w:r>
        <w:rPr>
          <w:color w:val="3A3939"/>
          <w:sz w:val="24"/>
        </w:rPr>
        <w:t>skills</w:t>
      </w:r>
      <w:r>
        <w:rPr>
          <w:color w:val="3A3939"/>
          <w:spacing w:val="-29"/>
          <w:sz w:val="24"/>
        </w:rPr>
        <w:t xml:space="preserve"> </w:t>
      </w:r>
      <w:r>
        <w:rPr>
          <w:color w:val="3A3939"/>
          <w:sz w:val="24"/>
        </w:rPr>
        <w:t>and</w:t>
      </w:r>
      <w:r>
        <w:rPr>
          <w:color w:val="3A3939"/>
          <w:spacing w:val="-26"/>
          <w:sz w:val="24"/>
        </w:rPr>
        <w:t xml:space="preserve"> </w:t>
      </w:r>
      <w:r>
        <w:rPr>
          <w:color w:val="3A3939"/>
          <w:sz w:val="24"/>
        </w:rPr>
        <w:t>capacities</w:t>
      </w:r>
      <w:r>
        <w:rPr>
          <w:color w:val="3A3939"/>
          <w:spacing w:val="-12"/>
          <w:sz w:val="24"/>
        </w:rPr>
        <w:t xml:space="preserve"> </w:t>
      </w:r>
      <w:r>
        <w:rPr>
          <w:color w:val="3A3939"/>
          <w:sz w:val="24"/>
        </w:rPr>
        <w:t>for</w:t>
      </w:r>
      <w:r>
        <w:rPr>
          <w:color w:val="3A3939"/>
          <w:spacing w:val="16"/>
          <w:sz w:val="24"/>
        </w:rPr>
        <w:t xml:space="preserve"> </w:t>
      </w:r>
      <w:r>
        <w:rPr>
          <w:color w:val="3A3939"/>
          <w:sz w:val="24"/>
        </w:rPr>
        <w:t>economic</w:t>
      </w:r>
      <w:r>
        <w:rPr>
          <w:color w:val="3A3939"/>
          <w:spacing w:val="-1"/>
          <w:sz w:val="24"/>
        </w:rPr>
        <w:t xml:space="preserve"> </w:t>
      </w:r>
      <w:r>
        <w:rPr>
          <w:color w:val="3A3939"/>
          <w:spacing w:val="-2"/>
          <w:sz w:val="24"/>
        </w:rPr>
        <w:t>growth</w:t>
      </w:r>
      <w:r>
        <w:rPr>
          <w:color w:val="555454"/>
          <w:spacing w:val="-2"/>
          <w:sz w:val="24"/>
        </w:rPr>
        <w:t>.</w:t>
      </w:r>
    </w:p>
    <w:p w14:paraId="6BCCF24A">
      <w:pPr>
        <w:pStyle w:val="6"/>
        <w:spacing w:before="130"/>
        <w:rPr>
          <w:sz w:val="24"/>
        </w:rPr>
      </w:pPr>
    </w:p>
    <w:p w14:paraId="3B3F6A57">
      <w:pPr>
        <w:spacing w:before="0"/>
        <w:ind w:left="934" w:right="0" w:firstLine="0"/>
        <w:jc w:val="left"/>
        <w:rPr>
          <w:b/>
          <w:sz w:val="22"/>
        </w:rPr>
      </w:pPr>
      <w:r>
        <w:rPr>
          <w:b/>
          <w:color w:val="3A3939"/>
          <w:spacing w:val="-4"/>
          <w:sz w:val="22"/>
        </w:rPr>
        <w:t>HEALTHCARE</w:t>
      </w:r>
      <w:r>
        <w:rPr>
          <w:b/>
          <w:color w:val="3A3939"/>
          <w:spacing w:val="-11"/>
          <w:sz w:val="22"/>
        </w:rPr>
        <w:t xml:space="preserve"> </w:t>
      </w:r>
      <w:r>
        <w:rPr>
          <w:b/>
          <w:color w:val="3A3939"/>
          <w:spacing w:val="-4"/>
          <w:sz w:val="22"/>
        </w:rPr>
        <w:t>AND</w:t>
      </w:r>
      <w:r>
        <w:rPr>
          <w:b/>
          <w:color w:val="3A3939"/>
          <w:spacing w:val="-30"/>
          <w:sz w:val="22"/>
        </w:rPr>
        <w:t xml:space="preserve"> </w:t>
      </w:r>
      <w:r>
        <w:rPr>
          <w:b/>
          <w:color w:val="3A3939"/>
          <w:spacing w:val="-4"/>
          <w:sz w:val="22"/>
        </w:rPr>
        <w:t>WELLNESS</w:t>
      </w:r>
    </w:p>
    <w:p w14:paraId="0B475A16">
      <w:pPr>
        <w:pStyle w:val="8"/>
        <w:numPr>
          <w:ilvl w:val="0"/>
          <w:numId w:val="5"/>
        </w:numPr>
        <w:tabs>
          <w:tab w:val="left" w:pos="1655"/>
        </w:tabs>
        <w:spacing w:before="79" w:after="0" w:line="240" w:lineRule="auto"/>
        <w:ind w:left="1655" w:right="0" w:hanging="729"/>
        <w:jc w:val="left"/>
        <w:rPr>
          <w:b/>
          <w:color w:val="3A3939"/>
          <w:sz w:val="22"/>
        </w:rPr>
      </w:pPr>
      <w:r>
        <w:rPr>
          <w:b/>
          <w:color w:val="3A3939"/>
          <w:spacing w:val="4"/>
          <w:sz w:val="22"/>
        </w:rPr>
        <w:t>Healthcare</w:t>
      </w:r>
      <w:r>
        <w:rPr>
          <w:b/>
          <w:color w:val="3A3939"/>
          <w:spacing w:val="25"/>
          <w:sz w:val="22"/>
        </w:rPr>
        <w:t xml:space="preserve"> </w:t>
      </w:r>
      <w:r>
        <w:rPr>
          <w:b/>
          <w:color w:val="3A3939"/>
          <w:spacing w:val="4"/>
          <w:sz w:val="22"/>
        </w:rPr>
        <w:t>Innovation</w:t>
      </w:r>
      <w:r>
        <w:rPr>
          <w:b/>
          <w:color w:val="3A3939"/>
          <w:spacing w:val="18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4438A907">
      <w:pPr>
        <w:spacing w:before="60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Honouring</w:t>
      </w:r>
      <w:r>
        <w:rPr>
          <w:color w:val="3A3939"/>
          <w:spacing w:val="-17"/>
          <w:sz w:val="24"/>
        </w:rPr>
        <w:t xml:space="preserve"> </w:t>
      </w:r>
      <w:r>
        <w:rPr>
          <w:color w:val="3A3939"/>
          <w:sz w:val="24"/>
        </w:rPr>
        <w:t>innovative</w:t>
      </w:r>
      <w:r>
        <w:rPr>
          <w:color w:val="3A3939"/>
          <w:spacing w:val="4"/>
          <w:sz w:val="24"/>
        </w:rPr>
        <w:t xml:space="preserve"> </w:t>
      </w:r>
      <w:r>
        <w:rPr>
          <w:color w:val="3A3939"/>
          <w:sz w:val="24"/>
        </w:rPr>
        <w:t>approaches</w:t>
      </w:r>
      <w:r>
        <w:rPr>
          <w:color w:val="3A3939"/>
          <w:spacing w:val="-3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31"/>
          <w:sz w:val="24"/>
        </w:rPr>
        <w:t xml:space="preserve"> </w:t>
      </w:r>
      <w:r>
        <w:rPr>
          <w:color w:val="3A3939"/>
          <w:sz w:val="24"/>
        </w:rPr>
        <w:t>healthcare</w:t>
      </w:r>
      <w:r>
        <w:rPr>
          <w:color w:val="3A3939"/>
          <w:spacing w:val="12"/>
          <w:sz w:val="24"/>
        </w:rPr>
        <w:t xml:space="preserve"> </w:t>
      </w:r>
      <w:r>
        <w:rPr>
          <w:color w:val="3A3939"/>
          <w:spacing w:val="-2"/>
          <w:sz w:val="24"/>
        </w:rPr>
        <w:t>deliveries.</w:t>
      </w:r>
    </w:p>
    <w:p w14:paraId="12FD3511">
      <w:pPr>
        <w:pStyle w:val="8"/>
        <w:numPr>
          <w:ilvl w:val="0"/>
          <w:numId w:val="5"/>
        </w:numPr>
        <w:tabs>
          <w:tab w:val="left" w:pos="1656"/>
        </w:tabs>
        <w:spacing w:before="204" w:after="0" w:line="240" w:lineRule="auto"/>
        <w:ind w:left="1656" w:right="0" w:hanging="730"/>
        <w:jc w:val="left"/>
        <w:rPr>
          <w:b/>
          <w:color w:val="3A3939"/>
          <w:sz w:val="22"/>
        </w:rPr>
      </w:pPr>
      <w:r>
        <w:rPr>
          <w:b/>
          <w:color w:val="3A3939"/>
          <w:w w:val="105"/>
          <w:sz w:val="22"/>
        </w:rPr>
        <w:t>Wellness</w:t>
      </w:r>
      <w:r>
        <w:rPr>
          <w:b/>
          <w:color w:val="3A3939"/>
          <w:spacing w:val="-18"/>
          <w:w w:val="105"/>
          <w:sz w:val="22"/>
        </w:rPr>
        <w:t xml:space="preserve"> </w:t>
      </w:r>
      <w:r>
        <w:rPr>
          <w:b/>
          <w:color w:val="3A3939"/>
          <w:w w:val="105"/>
          <w:sz w:val="22"/>
        </w:rPr>
        <w:t>and</w:t>
      </w:r>
      <w:r>
        <w:rPr>
          <w:b/>
          <w:color w:val="3A3939"/>
          <w:spacing w:val="2"/>
          <w:w w:val="105"/>
          <w:sz w:val="22"/>
        </w:rPr>
        <w:t xml:space="preserve"> </w:t>
      </w:r>
      <w:r>
        <w:rPr>
          <w:b/>
          <w:color w:val="3A3939"/>
          <w:w w:val="105"/>
          <w:sz w:val="22"/>
        </w:rPr>
        <w:t>Nutrition</w:t>
      </w:r>
      <w:r>
        <w:rPr>
          <w:b/>
          <w:color w:val="3A3939"/>
          <w:spacing w:val="-11"/>
          <w:w w:val="105"/>
          <w:sz w:val="22"/>
        </w:rPr>
        <w:t xml:space="preserve"> </w:t>
      </w:r>
      <w:r>
        <w:rPr>
          <w:b/>
          <w:color w:val="3A3939"/>
          <w:spacing w:val="-2"/>
          <w:w w:val="105"/>
          <w:sz w:val="22"/>
        </w:rPr>
        <w:t>Award:</w:t>
      </w:r>
    </w:p>
    <w:p w14:paraId="4DFADE8B">
      <w:pPr>
        <w:spacing w:before="60"/>
        <w:ind w:left="1681" w:right="0" w:firstLine="0"/>
        <w:jc w:val="left"/>
        <w:rPr>
          <w:sz w:val="24"/>
        </w:rPr>
      </w:pPr>
      <w:r>
        <w:rPr>
          <w:color w:val="3A3939"/>
          <w:sz w:val="24"/>
        </w:rPr>
        <w:t>Recogniz</w:t>
      </w:r>
      <w:r>
        <w:rPr>
          <w:color w:val="555454"/>
          <w:sz w:val="24"/>
        </w:rPr>
        <w:t>i</w:t>
      </w:r>
      <w:r>
        <w:rPr>
          <w:color w:val="3A3939"/>
          <w:sz w:val="24"/>
        </w:rPr>
        <w:t>ngefforts</w:t>
      </w:r>
      <w:r>
        <w:rPr>
          <w:color w:val="3A3939"/>
          <w:spacing w:val="5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33"/>
          <w:sz w:val="24"/>
        </w:rPr>
        <w:t xml:space="preserve"> </w:t>
      </w:r>
      <w:r>
        <w:rPr>
          <w:color w:val="3A3939"/>
          <w:sz w:val="24"/>
        </w:rPr>
        <w:t>promote</w:t>
      </w:r>
      <w:r>
        <w:rPr>
          <w:color w:val="3A3939"/>
          <w:spacing w:val="11"/>
          <w:sz w:val="24"/>
        </w:rPr>
        <w:t xml:space="preserve"> </w:t>
      </w:r>
      <w:r>
        <w:rPr>
          <w:color w:val="3A3939"/>
          <w:sz w:val="24"/>
        </w:rPr>
        <w:t>healthy</w:t>
      </w:r>
      <w:r>
        <w:rPr>
          <w:color w:val="3A3939"/>
          <w:spacing w:val="14"/>
          <w:sz w:val="24"/>
        </w:rPr>
        <w:t xml:space="preserve"> </w:t>
      </w:r>
      <w:r>
        <w:rPr>
          <w:color w:val="3A3939"/>
          <w:sz w:val="24"/>
        </w:rPr>
        <w:t>lifestyles</w:t>
      </w:r>
      <w:r>
        <w:rPr>
          <w:color w:val="3A3939"/>
          <w:spacing w:val="2"/>
          <w:sz w:val="24"/>
        </w:rPr>
        <w:t xml:space="preserve"> </w:t>
      </w:r>
      <w:r>
        <w:rPr>
          <w:color w:val="3A3939"/>
          <w:sz w:val="24"/>
        </w:rPr>
        <w:t xml:space="preserve">and </w:t>
      </w:r>
      <w:r>
        <w:rPr>
          <w:color w:val="3A3939"/>
          <w:spacing w:val="-2"/>
          <w:sz w:val="24"/>
        </w:rPr>
        <w:t>nutrition.</w:t>
      </w:r>
    </w:p>
    <w:p w14:paraId="1DBB5FC6">
      <w:pPr>
        <w:pStyle w:val="8"/>
        <w:numPr>
          <w:ilvl w:val="0"/>
          <w:numId w:val="5"/>
        </w:numPr>
        <w:tabs>
          <w:tab w:val="left" w:pos="1655"/>
        </w:tabs>
        <w:spacing w:before="161" w:after="0" w:line="240" w:lineRule="auto"/>
        <w:ind w:left="1655" w:right="0" w:hanging="727"/>
        <w:jc w:val="left"/>
        <w:rPr>
          <w:b/>
          <w:color w:val="3A3939"/>
          <w:sz w:val="22"/>
        </w:rPr>
      </w:pPr>
      <w:r>
        <w:rPr>
          <w:b/>
          <w:color w:val="3A3939"/>
          <w:spacing w:val="2"/>
          <w:sz w:val="22"/>
        </w:rPr>
        <w:t>Health</w:t>
      </w:r>
      <w:r>
        <w:rPr>
          <w:b/>
          <w:color w:val="3A3939"/>
          <w:spacing w:val="12"/>
          <w:sz w:val="22"/>
        </w:rPr>
        <w:t xml:space="preserve"> </w:t>
      </w:r>
      <w:r>
        <w:rPr>
          <w:b/>
          <w:color w:val="3A3939"/>
          <w:spacing w:val="2"/>
          <w:sz w:val="22"/>
        </w:rPr>
        <w:t>Equity</w:t>
      </w:r>
      <w:r>
        <w:rPr>
          <w:b/>
          <w:color w:val="3A3939"/>
          <w:spacing w:val="8"/>
          <w:sz w:val="22"/>
        </w:rPr>
        <w:t xml:space="preserve"> </w:t>
      </w:r>
      <w:r>
        <w:rPr>
          <w:b/>
          <w:color w:val="3A3939"/>
          <w:spacing w:val="-2"/>
          <w:sz w:val="22"/>
        </w:rPr>
        <w:t>Award:</w:t>
      </w:r>
    </w:p>
    <w:p w14:paraId="1AED7B43">
      <w:pPr>
        <w:spacing w:before="60" w:line="283" w:lineRule="auto"/>
        <w:ind w:left="1684" w:right="0" w:hanging="3"/>
        <w:jc w:val="left"/>
        <w:rPr>
          <w:sz w:val="24"/>
        </w:rPr>
      </w:pPr>
      <w:r>
        <w:rPr>
          <w:color w:val="3A3939"/>
          <w:w w:val="110"/>
          <w:sz w:val="24"/>
        </w:rPr>
        <w:t>Honouring</w:t>
      </w:r>
      <w:r>
        <w:rPr>
          <w:color w:val="3A3939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initiatives</w:t>
      </w:r>
      <w:r>
        <w:rPr>
          <w:color w:val="3A3939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that</w:t>
      </w:r>
      <w:r>
        <w:rPr>
          <w:color w:val="3A3939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promote</w:t>
      </w:r>
      <w:r>
        <w:rPr>
          <w:color w:val="3A3939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access</w:t>
      </w:r>
      <w:r>
        <w:rPr>
          <w:color w:val="3A3939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to</w:t>
      </w:r>
      <w:r>
        <w:rPr>
          <w:color w:val="3A3939"/>
          <w:spacing w:val="8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healthcare</w:t>
      </w:r>
      <w:r>
        <w:rPr>
          <w:color w:val="3A3939"/>
          <w:spacing w:val="8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for</w:t>
      </w:r>
      <w:r>
        <w:rPr>
          <w:color w:val="3A3939"/>
          <w:spacing w:val="8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>les</w:t>
      </w:r>
      <w:r>
        <w:rPr>
          <w:color w:val="555454"/>
          <w:w w:val="110"/>
          <w:sz w:val="24"/>
        </w:rPr>
        <w:t>s</w:t>
      </w:r>
      <w:r>
        <w:rPr>
          <w:color w:val="555454"/>
          <w:spacing w:val="40"/>
          <w:w w:val="110"/>
          <w:sz w:val="24"/>
        </w:rPr>
        <w:t xml:space="preserve"> </w:t>
      </w:r>
      <w:r>
        <w:rPr>
          <w:color w:val="3A3939"/>
          <w:w w:val="110"/>
          <w:sz w:val="24"/>
        </w:rPr>
        <w:t xml:space="preserve">privileged </w:t>
      </w:r>
      <w:r>
        <w:rPr>
          <w:color w:val="3A3939"/>
          <w:spacing w:val="-2"/>
          <w:w w:val="110"/>
          <w:sz w:val="24"/>
        </w:rPr>
        <w:t>communities.</w:t>
      </w:r>
    </w:p>
    <w:p w14:paraId="4AE3EDD1">
      <w:pPr>
        <w:pStyle w:val="6"/>
        <w:rPr>
          <w:sz w:val="24"/>
        </w:rPr>
      </w:pPr>
    </w:p>
    <w:p w14:paraId="048684EA">
      <w:pPr>
        <w:spacing w:before="0"/>
        <w:ind w:left="934" w:right="0" w:firstLine="0"/>
        <w:jc w:val="left"/>
        <w:rPr>
          <w:b/>
          <w:sz w:val="22"/>
        </w:rPr>
      </w:pPr>
      <w:r>
        <w:rPr>
          <w:b/>
          <w:color w:val="3A3939"/>
          <w:sz w:val="22"/>
        </w:rPr>
        <w:t>ECONOMIC DEVELOPMENT</w:t>
      </w:r>
      <w:r>
        <w:rPr>
          <w:b/>
          <w:color w:val="3A3939"/>
          <w:spacing w:val="7"/>
          <w:sz w:val="22"/>
        </w:rPr>
        <w:t xml:space="preserve"> </w:t>
      </w:r>
      <w:r>
        <w:rPr>
          <w:b/>
          <w:color w:val="3A3939"/>
          <w:sz w:val="22"/>
        </w:rPr>
        <w:t>AND</w:t>
      </w:r>
      <w:r>
        <w:rPr>
          <w:b/>
          <w:color w:val="3A3939"/>
          <w:spacing w:val="-23"/>
          <w:sz w:val="22"/>
        </w:rPr>
        <w:t xml:space="preserve"> </w:t>
      </w:r>
      <w:r>
        <w:rPr>
          <w:b/>
          <w:color w:val="3A3939"/>
          <w:sz w:val="22"/>
        </w:rPr>
        <w:t>POVERTY</w:t>
      </w:r>
      <w:r>
        <w:rPr>
          <w:b/>
          <w:color w:val="3A3939"/>
          <w:spacing w:val="-7"/>
          <w:sz w:val="22"/>
        </w:rPr>
        <w:t xml:space="preserve"> </w:t>
      </w:r>
      <w:r>
        <w:rPr>
          <w:b/>
          <w:color w:val="3A3939"/>
          <w:spacing w:val="-2"/>
          <w:sz w:val="22"/>
        </w:rPr>
        <w:t>REDUCTION</w:t>
      </w:r>
    </w:p>
    <w:p w14:paraId="5430FA6F">
      <w:pPr>
        <w:pStyle w:val="8"/>
        <w:numPr>
          <w:ilvl w:val="0"/>
          <w:numId w:val="5"/>
        </w:numPr>
        <w:tabs>
          <w:tab w:val="left" w:pos="1655"/>
        </w:tabs>
        <w:spacing w:before="72" w:after="0" w:line="240" w:lineRule="auto"/>
        <w:ind w:left="1655" w:right="0" w:hanging="723"/>
        <w:jc w:val="left"/>
        <w:rPr>
          <w:b/>
          <w:color w:val="3A3939"/>
          <w:sz w:val="22"/>
        </w:rPr>
      </w:pPr>
      <w:r>
        <w:rPr>
          <w:b/>
          <w:color w:val="3A3939"/>
          <w:w w:val="105"/>
          <w:sz w:val="22"/>
        </w:rPr>
        <w:t>Poverty</w:t>
      </w:r>
      <w:r>
        <w:rPr>
          <w:b/>
          <w:color w:val="3A3939"/>
          <w:spacing w:val="-25"/>
          <w:w w:val="105"/>
          <w:sz w:val="22"/>
        </w:rPr>
        <w:t xml:space="preserve"> </w:t>
      </w:r>
      <w:r>
        <w:rPr>
          <w:b/>
          <w:color w:val="3A3939"/>
          <w:w w:val="105"/>
          <w:sz w:val="22"/>
        </w:rPr>
        <w:t>Reduction</w:t>
      </w:r>
      <w:r>
        <w:rPr>
          <w:b/>
          <w:color w:val="3A3939"/>
          <w:spacing w:val="-26"/>
          <w:w w:val="105"/>
          <w:sz w:val="22"/>
        </w:rPr>
        <w:t xml:space="preserve"> </w:t>
      </w:r>
      <w:r>
        <w:rPr>
          <w:b/>
          <w:color w:val="3A3939"/>
          <w:spacing w:val="-2"/>
          <w:w w:val="105"/>
          <w:sz w:val="22"/>
        </w:rPr>
        <w:t>Award:</w:t>
      </w:r>
    </w:p>
    <w:p w14:paraId="35657C32">
      <w:pPr>
        <w:spacing w:before="53"/>
        <w:ind w:left="1653" w:right="0" w:firstLine="0"/>
        <w:jc w:val="left"/>
        <w:rPr>
          <w:sz w:val="24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441960</wp:posOffset>
            </wp:positionV>
            <wp:extent cx="7556500" cy="1176655"/>
            <wp:effectExtent l="0" t="0" r="0" b="0"/>
            <wp:wrapNone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7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939"/>
          <w:sz w:val="24"/>
        </w:rPr>
        <w:t>Recognizing</w:t>
      </w:r>
      <w:r>
        <w:rPr>
          <w:color w:val="3A3939"/>
          <w:spacing w:val="-9"/>
          <w:sz w:val="24"/>
        </w:rPr>
        <w:t xml:space="preserve"> </w:t>
      </w:r>
      <w:r>
        <w:rPr>
          <w:color w:val="3A3939"/>
          <w:sz w:val="24"/>
        </w:rPr>
        <w:t>efforts</w:t>
      </w:r>
      <w:r>
        <w:rPr>
          <w:color w:val="3A3939"/>
          <w:spacing w:val="-21"/>
          <w:sz w:val="24"/>
        </w:rPr>
        <w:t xml:space="preserve"> </w:t>
      </w:r>
      <w:r>
        <w:rPr>
          <w:color w:val="3A3939"/>
          <w:sz w:val="24"/>
        </w:rPr>
        <w:t>to</w:t>
      </w:r>
      <w:r>
        <w:rPr>
          <w:color w:val="3A3939"/>
          <w:spacing w:val="21"/>
          <w:sz w:val="24"/>
        </w:rPr>
        <w:t xml:space="preserve"> </w:t>
      </w:r>
      <w:r>
        <w:rPr>
          <w:color w:val="3A3939"/>
          <w:sz w:val="24"/>
        </w:rPr>
        <w:t>reduce</w:t>
      </w:r>
      <w:r>
        <w:rPr>
          <w:color w:val="3A3939"/>
          <w:spacing w:val="-6"/>
          <w:sz w:val="24"/>
        </w:rPr>
        <w:t xml:space="preserve"> </w:t>
      </w:r>
      <w:r>
        <w:rPr>
          <w:color w:val="3A3939"/>
          <w:sz w:val="24"/>
        </w:rPr>
        <w:t>poverty</w:t>
      </w:r>
      <w:r>
        <w:rPr>
          <w:color w:val="3A3939"/>
          <w:spacing w:val="-16"/>
          <w:sz w:val="24"/>
        </w:rPr>
        <w:t xml:space="preserve"> </w:t>
      </w:r>
      <w:r>
        <w:rPr>
          <w:color w:val="3A3939"/>
          <w:sz w:val="24"/>
        </w:rPr>
        <w:t>and</w:t>
      </w:r>
      <w:r>
        <w:rPr>
          <w:color w:val="3A3939"/>
          <w:spacing w:val="-24"/>
          <w:sz w:val="24"/>
        </w:rPr>
        <w:t xml:space="preserve"> </w:t>
      </w:r>
      <w:r>
        <w:rPr>
          <w:color w:val="3A3939"/>
          <w:spacing w:val="-2"/>
          <w:sz w:val="24"/>
        </w:rPr>
        <w:t>inequality.</w:t>
      </w:r>
    </w:p>
    <w:p w14:paraId="6D50B4D2">
      <w:pPr>
        <w:spacing w:after="0"/>
        <w:jc w:val="left"/>
        <w:rPr>
          <w:sz w:val="24"/>
        </w:rPr>
        <w:sectPr>
          <w:pgSz w:w="11910" w:h="16840"/>
          <w:pgMar w:top="240" w:right="0" w:bottom="0" w:left="0" w:header="720" w:footer="720" w:gutter="0"/>
          <w:cols w:space="720" w:num="1"/>
        </w:sectPr>
      </w:pPr>
    </w:p>
    <w:p w14:paraId="6DF6A908">
      <w:pPr>
        <w:pStyle w:val="8"/>
        <w:numPr>
          <w:ilvl w:val="0"/>
          <w:numId w:val="5"/>
        </w:numPr>
        <w:tabs>
          <w:tab w:val="left" w:pos="1654"/>
        </w:tabs>
        <w:spacing w:before="73" w:after="0" w:line="240" w:lineRule="auto"/>
        <w:ind w:left="1654" w:right="0" w:hanging="723"/>
        <w:jc w:val="left"/>
        <w:rPr>
          <w:b/>
          <w:color w:val="393838"/>
          <w:sz w:val="24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9476740</wp:posOffset>
            </wp:positionV>
            <wp:extent cx="7556500" cy="1195070"/>
            <wp:effectExtent l="0" t="0" r="0" b="0"/>
            <wp:wrapNone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Page 14"/>
      <w:bookmarkEnd w:id="13"/>
      <w:r>
        <w:rPr>
          <w:b/>
          <w:color w:val="393838"/>
          <w:spacing w:val="-6"/>
          <w:sz w:val="24"/>
        </w:rPr>
        <w:t>Economic</w:t>
      </w:r>
      <w:r>
        <w:rPr>
          <w:b/>
          <w:color w:val="393838"/>
          <w:spacing w:val="-13"/>
          <w:sz w:val="24"/>
        </w:rPr>
        <w:t xml:space="preserve"> </w:t>
      </w:r>
      <w:r>
        <w:rPr>
          <w:b/>
          <w:color w:val="393838"/>
          <w:spacing w:val="-6"/>
          <w:sz w:val="24"/>
        </w:rPr>
        <w:t>Empowerment</w:t>
      </w:r>
      <w:r>
        <w:rPr>
          <w:b/>
          <w:color w:val="393838"/>
          <w:spacing w:val="-4"/>
          <w:sz w:val="24"/>
        </w:rPr>
        <w:t xml:space="preserve"> </w:t>
      </w:r>
      <w:r>
        <w:rPr>
          <w:b/>
          <w:color w:val="393838"/>
          <w:spacing w:val="-6"/>
          <w:sz w:val="24"/>
        </w:rPr>
        <w:t>Award:</w:t>
      </w:r>
    </w:p>
    <w:p w14:paraId="0EB46907">
      <w:pPr>
        <w:pStyle w:val="6"/>
        <w:spacing w:before="46"/>
        <w:ind w:left="1651"/>
      </w:pPr>
      <w:r>
        <w:rPr>
          <w:color w:val="393838"/>
          <w:w w:val="105"/>
        </w:rPr>
        <w:t>Honouring</w:t>
      </w:r>
      <w:r>
        <w:rPr>
          <w:color w:val="393838"/>
          <w:spacing w:val="-31"/>
          <w:w w:val="105"/>
        </w:rPr>
        <w:t xml:space="preserve"> </w:t>
      </w:r>
      <w:r>
        <w:rPr>
          <w:color w:val="393838"/>
          <w:w w:val="105"/>
        </w:rPr>
        <w:t>initiatives</w:t>
      </w:r>
      <w:r>
        <w:rPr>
          <w:color w:val="393838"/>
          <w:spacing w:val="-34"/>
          <w:w w:val="105"/>
        </w:rPr>
        <w:t xml:space="preserve"> </w:t>
      </w:r>
      <w:r>
        <w:rPr>
          <w:color w:val="393838"/>
          <w:w w:val="105"/>
        </w:rPr>
        <w:t>that</w:t>
      </w:r>
      <w:r>
        <w:rPr>
          <w:color w:val="393838"/>
          <w:spacing w:val="-34"/>
          <w:w w:val="105"/>
        </w:rPr>
        <w:t xml:space="preserve"> </w:t>
      </w:r>
      <w:r>
        <w:rPr>
          <w:color w:val="393838"/>
          <w:w w:val="105"/>
        </w:rPr>
        <w:t>promote</w:t>
      </w:r>
      <w:r>
        <w:rPr>
          <w:color w:val="393838"/>
          <w:spacing w:val="-26"/>
          <w:w w:val="105"/>
        </w:rPr>
        <w:t xml:space="preserve"> </w:t>
      </w:r>
      <w:r>
        <w:rPr>
          <w:color w:val="393838"/>
          <w:w w:val="105"/>
        </w:rPr>
        <w:t>youth</w:t>
      </w:r>
      <w:r>
        <w:rPr>
          <w:color w:val="393838"/>
          <w:spacing w:val="-34"/>
          <w:w w:val="105"/>
        </w:rPr>
        <w:t xml:space="preserve"> </w:t>
      </w:r>
      <w:r>
        <w:rPr>
          <w:color w:val="393838"/>
          <w:w w:val="105"/>
        </w:rPr>
        <w:t>and</w:t>
      </w:r>
      <w:r>
        <w:rPr>
          <w:color w:val="393838"/>
          <w:spacing w:val="15"/>
          <w:w w:val="105"/>
        </w:rPr>
        <w:t xml:space="preserve"> </w:t>
      </w:r>
      <w:r>
        <w:rPr>
          <w:color w:val="393838"/>
          <w:w w:val="105"/>
        </w:rPr>
        <w:t>economic</w:t>
      </w:r>
      <w:r>
        <w:rPr>
          <w:color w:val="393838"/>
          <w:spacing w:val="-10"/>
          <w:w w:val="105"/>
        </w:rPr>
        <w:t xml:space="preserve"> </w:t>
      </w:r>
      <w:r>
        <w:rPr>
          <w:color w:val="393838"/>
          <w:spacing w:val="-2"/>
          <w:w w:val="105"/>
        </w:rPr>
        <w:t>development.</w:t>
      </w:r>
    </w:p>
    <w:p w14:paraId="4A5CE5C5">
      <w:pPr>
        <w:pStyle w:val="6"/>
        <w:spacing w:before="84"/>
      </w:pPr>
    </w:p>
    <w:p w14:paraId="14D3489C">
      <w:pPr>
        <w:pStyle w:val="8"/>
        <w:numPr>
          <w:ilvl w:val="0"/>
          <w:numId w:val="5"/>
        </w:numPr>
        <w:tabs>
          <w:tab w:val="left" w:pos="1655"/>
        </w:tabs>
        <w:spacing w:before="0" w:after="0" w:line="240" w:lineRule="auto"/>
        <w:ind w:left="1655" w:right="0" w:hanging="724"/>
        <w:jc w:val="left"/>
        <w:rPr>
          <w:b/>
          <w:color w:val="393838"/>
          <w:sz w:val="24"/>
        </w:rPr>
      </w:pPr>
      <w:r>
        <w:rPr>
          <w:b/>
          <w:color w:val="393838"/>
          <w:sz w:val="24"/>
        </w:rPr>
        <w:t>Innovation</w:t>
      </w:r>
      <w:r>
        <w:rPr>
          <w:b/>
          <w:color w:val="393838"/>
          <w:spacing w:val="2"/>
          <w:sz w:val="24"/>
        </w:rPr>
        <w:t xml:space="preserve"> </w:t>
      </w:r>
      <w:r>
        <w:rPr>
          <w:b/>
          <w:color w:val="393838"/>
          <w:sz w:val="24"/>
        </w:rPr>
        <w:t>and</w:t>
      </w:r>
      <w:r>
        <w:rPr>
          <w:b/>
          <w:color w:val="393838"/>
          <w:spacing w:val="60"/>
          <w:sz w:val="24"/>
        </w:rPr>
        <w:t xml:space="preserve"> </w:t>
      </w:r>
      <w:r>
        <w:rPr>
          <w:b/>
          <w:color w:val="393838"/>
          <w:sz w:val="24"/>
        </w:rPr>
        <w:t>Entrepreneurship</w:t>
      </w:r>
      <w:r>
        <w:rPr>
          <w:b/>
          <w:color w:val="393838"/>
          <w:spacing w:val="-34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5002AD34">
      <w:pPr>
        <w:pStyle w:val="6"/>
        <w:spacing w:before="46"/>
        <w:ind w:left="1652"/>
      </w:pPr>
      <w:r>
        <w:rPr>
          <w:color w:val="393838"/>
        </w:rPr>
        <w:t>Recognizing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innovative</w:t>
      </w:r>
      <w:r>
        <w:rPr>
          <w:color w:val="393838"/>
          <w:spacing w:val="-9"/>
        </w:rPr>
        <w:t xml:space="preserve"> </w:t>
      </w:r>
      <w:r>
        <w:rPr>
          <w:color w:val="393838"/>
        </w:rPr>
        <w:t>approaches</w:t>
      </w:r>
      <w:r>
        <w:rPr>
          <w:color w:val="393838"/>
          <w:spacing w:val="-12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28"/>
        </w:rPr>
        <w:t xml:space="preserve"> </w:t>
      </w:r>
      <w:r>
        <w:rPr>
          <w:color w:val="393838"/>
        </w:rPr>
        <w:t>entrepreneurship</w:t>
      </w:r>
      <w:r>
        <w:rPr>
          <w:color w:val="393838"/>
          <w:spacing w:val="-29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12"/>
        </w:rPr>
        <w:t xml:space="preserve"> </w:t>
      </w:r>
      <w:r>
        <w:rPr>
          <w:color w:val="393838"/>
        </w:rPr>
        <w:t>job</w:t>
      </w:r>
      <w:r>
        <w:rPr>
          <w:color w:val="393838"/>
          <w:spacing w:val="-23"/>
        </w:rPr>
        <w:t xml:space="preserve"> </w:t>
      </w:r>
      <w:r>
        <w:rPr>
          <w:color w:val="393838"/>
          <w:spacing w:val="-2"/>
        </w:rPr>
        <w:t>creation.</w:t>
      </w:r>
    </w:p>
    <w:p w14:paraId="21675C3A">
      <w:pPr>
        <w:pStyle w:val="6"/>
        <w:spacing w:before="83"/>
      </w:pPr>
    </w:p>
    <w:p w14:paraId="481570F6">
      <w:pPr>
        <w:spacing w:before="1"/>
        <w:ind w:left="932" w:right="0" w:firstLine="0"/>
        <w:jc w:val="left"/>
        <w:rPr>
          <w:b/>
          <w:sz w:val="24"/>
        </w:rPr>
      </w:pPr>
      <w:r>
        <w:rPr>
          <w:b/>
          <w:color w:val="393838"/>
          <w:spacing w:val="-8"/>
          <w:sz w:val="24"/>
        </w:rPr>
        <w:t>ENVIRONMENTAL</w:t>
      </w:r>
      <w:r>
        <w:rPr>
          <w:b/>
          <w:color w:val="393838"/>
          <w:spacing w:val="5"/>
          <w:sz w:val="24"/>
        </w:rPr>
        <w:t xml:space="preserve"> </w:t>
      </w:r>
      <w:r>
        <w:rPr>
          <w:b/>
          <w:color w:val="393838"/>
          <w:spacing w:val="-8"/>
          <w:sz w:val="24"/>
        </w:rPr>
        <w:t>CONSERVATION</w:t>
      </w:r>
      <w:r>
        <w:rPr>
          <w:b/>
          <w:color w:val="393838"/>
          <w:spacing w:val="11"/>
          <w:sz w:val="24"/>
        </w:rPr>
        <w:t xml:space="preserve"> </w:t>
      </w:r>
      <w:r>
        <w:rPr>
          <w:b/>
          <w:color w:val="393838"/>
          <w:spacing w:val="-8"/>
          <w:sz w:val="24"/>
        </w:rPr>
        <w:t>AND</w:t>
      </w:r>
      <w:r>
        <w:rPr>
          <w:b/>
          <w:color w:val="393838"/>
          <w:spacing w:val="-33"/>
          <w:sz w:val="24"/>
        </w:rPr>
        <w:t xml:space="preserve"> </w:t>
      </w:r>
      <w:r>
        <w:rPr>
          <w:b/>
          <w:color w:val="393838"/>
          <w:spacing w:val="-8"/>
          <w:sz w:val="24"/>
        </w:rPr>
        <w:t>MANAGEMENT</w:t>
      </w:r>
    </w:p>
    <w:p w14:paraId="5BF675D9">
      <w:pPr>
        <w:pStyle w:val="8"/>
        <w:numPr>
          <w:ilvl w:val="0"/>
          <w:numId w:val="5"/>
        </w:numPr>
        <w:tabs>
          <w:tab w:val="left" w:pos="1654"/>
        </w:tabs>
        <w:spacing w:before="48" w:after="0" w:line="240" w:lineRule="auto"/>
        <w:ind w:left="1654" w:right="0" w:hanging="723"/>
        <w:jc w:val="left"/>
        <w:rPr>
          <w:b/>
          <w:color w:val="393838"/>
          <w:sz w:val="24"/>
        </w:rPr>
      </w:pPr>
      <w:r>
        <w:rPr>
          <w:b/>
          <w:color w:val="393838"/>
          <w:spacing w:val="-2"/>
          <w:sz w:val="24"/>
        </w:rPr>
        <w:t>Environmental</w:t>
      </w:r>
      <w:r>
        <w:rPr>
          <w:b/>
          <w:color w:val="393838"/>
          <w:spacing w:val="-1"/>
          <w:sz w:val="24"/>
        </w:rPr>
        <w:t xml:space="preserve"> </w:t>
      </w:r>
      <w:r>
        <w:rPr>
          <w:b/>
          <w:color w:val="393838"/>
          <w:spacing w:val="-2"/>
          <w:sz w:val="24"/>
        </w:rPr>
        <w:t>Conservation</w:t>
      </w:r>
      <w:r>
        <w:rPr>
          <w:b/>
          <w:color w:val="393838"/>
          <w:spacing w:val="6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0870A874">
      <w:pPr>
        <w:pStyle w:val="6"/>
        <w:spacing w:before="39"/>
        <w:ind w:left="1651"/>
      </w:pPr>
      <w:r>
        <w:rPr>
          <w:color w:val="393838"/>
        </w:rPr>
        <w:t>Honouring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efforts</w:t>
      </w:r>
      <w:r>
        <w:rPr>
          <w:color w:val="393838"/>
          <w:spacing w:val="-22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18"/>
        </w:rPr>
        <w:t xml:space="preserve"> </w:t>
      </w:r>
      <w:r>
        <w:rPr>
          <w:color w:val="393838"/>
        </w:rPr>
        <w:t>conserve</w:t>
      </w:r>
      <w:r>
        <w:rPr>
          <w:color w:val="393838"/>
          <w:spacing w:val="14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13"/>
        </w:rPr>
        <w:t xml:space="preserve"> </w:t>
      </w:r>
      <w:r>
        <w:rPr>
          <w:color w:val="393838"/>
        </w:rPr>
        <w:t>protect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12"/>
        </w:rPr>
        <w:t xml:space="preserve"> </w:t>
      </w:r>
      <w:r>
        <w:rPr>
          <w:color w:val="393838"/>
          <w:spacing w:val="-2"/>
        </w:rPr>
        <w:t>environment.</w:t>
      </w:r>
    </w:p>
    <w:p w14:paraId="767F8A2B">
      <w:pPr>
        <w:pStyle w:val="6"/>
        <w:spacing w:before="91"/>
      </w:pPr>
    </w:p>
    <w:p w14:paraId="67EC401F">
      <w:pPr>
        <w:pStyle w:val="8"/>
        <w:numPr>
          <w:ilvl w:val="0"/>
          <w:numId w:val="5"/>
        </w:numPr>
        <w:tabs>
          <w:tab w:val="left" w:pos="1656"/>
        </w:tabs>
        <w:spacing w:before="0" w:after="0" w:line="240" w:lineRule="auto"/>
        <w:ind w:left="1656" w:right="0" w:hanging="725"/>
        <w:jc w:val="left"/>
        <w:rPr>
          <w:b/>
          <w:color w:val="393838"/>
          <w:sz w:val="24"/>
        </w:rPr>
      </w:pPr>
      <w:r>
        <w:rPr>
          <w:b/>
          <w:color w:val="393838"/>
          <w:sz w:val="24"/>
        </w:rPr>
        <w:t>Waste</w:t>
      </w:r>
      <w:r>
        <w:rPr>
          <w:b/>
          <w:color w:val="393838"/>
          <w:spacing w:val="3"/>
          <w:sz w:val="24"/>
        </w:rPr>
        <w:t xml:space="preserve"> </w:t>
      </w:r>
      <w:r>
        <w:rPr>
          <w:b/>
          <w:color w:val="393838"/>
          <w:sz w:val="24"/>
        </w:rPr>
        <w:t>Management</w:t>
      </w:r>
      <w:r>
        <w:rPr>
          <w:b/>
          <w:color w:val="393838"/>
          <w:spacing w:val="40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25791D0D">
      <w:pPr>
        <w:pStyle w:val="6"/>
        <w:spacing w:before="39"/>
        <w:ind w:left="1652"/>
      </w:pPr>
      <w:r>
        <w:rPr>
          <w:color w:val="393838"/>
        </w:rPr>
        <w:t>Recognizing</w:t>
      </w:r>
      <w:r>
        <w:rPr>
          <w:color w:val="393838"/>
          <w:spacing w:val="-17"/>
        </w:rPr>
        <w:t xml:space="preserve"> </w:t>
      </w:r>
      <w:r>
        <w:rPr>
          <w:color w:val="393838"/>
        </w:rPr>
        <w:t>innovative</w:t>
      </w:r>
      <w:r>
        <w:rPr>
          <w:color w:val="393838"/>
          <w:spacing w:val="-22"/>
        </w:rPr>
        <w:t xml:space="preserve"> </w:t>
      </w:r>
      <w:r>
        <w:rPr>
          <w:color w:val="393838"/>
        </w:rPr>
        <w:t>approaches</w:t>
      </w:r>
      <w:r>
        <w:rPr>
          <w:color w:val="393838"/>
          <w:spacing w:val="-23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8"/>
        </w:rPr>
        <w:t xml:space="preserve"> </w:t>
      </w:r>
      <w:r>
        <w:rPr>
          <w:color w:val="393838"/>
        </w:rPr>
        <w:t>waste</w:t>
      </w:r>
      <w:r>
        <w:rPr>
          <w:color w:val="393838"/>
          <w:spacing w:val="-25"/>
        </w:rPr>
        <w:t xml:space="preserve"> </w:t>
      </w:r>
      <w:r>
        <w:rPr>
          <w:color w:val="393838"/>
        </w:rPr>
        <w:t>management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30"/>
        </w:rPr>
        <w:t xml:space="preserve"> </w:t>
      </w:r>
      <w:r>
        <w:rPr>
          <w:color w:val="393838"/>
          <w:spacing w:val="-2"/>
        </w:rPr>
        <w:t>reduction.</w:t>
      </w:r>
    </w:p>
    <w:p w14:paraId="447E6D44">
      <w:pPr>
        <w:pStyle w:val="6"/>
        <w:spacing w:before="84"/>
      </w:pPr>
    </w:p>
    <w:p w14:paraId="630C4CF1">
      <w:pPr>
        <w:pStyle w:val="8"/>
        <w:numPr>
          <w:ilvl w:val="0"/>
          <w:numId w:val="5"/>
        </w:numPr>
        <w:tabs>
          <w:tab w:val="left" w:pos="1646"/>
        </w:tabs>
        <w:spacing w:before="0" w:after="0" w:line="240" w:lineRule="auto"/>
        <w:ind w:left="1646" w:right="0" w:hanging="715"/>
        <w:jc w:val="left"/>
        <w:rPr>
          <w:b/>
          <w:color w:val="393838"/>
          <w:sz w:val="24"/>
        </w:rPr>
      </w:pPr>
      <w:r>
        <w:rPr>
          <w:b/>
          <w:color w:val="393838"/>
          <w:spacing w:val="-2"/>
          <w:sz w:val="24"/>
        </w:rPr>
        <w:t>Climate</w:t>
      </w:r>
      <w:r>
        <w:rPr>
          <w:b/>
          <w:color w:val="393838"/>
          <w:spacing w:val="-29"/>
          <w:sz w:val="24"/>
        </w:rPr>
        <w:t xml:space="preserve"> </w:t>
      </w:r>
      <w:r>
        <w:rPr>
          <w:b/>
          <w:color w:val="393838"/>
          <w:spacing w:val="-2"/>
          <w:sz w:val="24"/>
        </w:rPr>
        <w:t>Resilience</w:t>
      </w:r>
      <w:r>
        <w:rPr>
          <w:b/>
          <w:color w:val="393838"/>
          <w:spacing w:val="-13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2DB9B80A">
      <w:pPr>
        <w:pStyle w:val="6"/>
        <w:spacing w:before="46"/>
        <w:ind w:left="1651"/>
      </w:pPr>
      <w:r>
        <w:rPr>
          <w:color w:val="393838"/>
        </w:rPr>
        <w:t>Honouring</w:t>
      </w:r>
      <w:r>
        <w:rPr>
          <w:color w:val="393838"/>
          <w:spacing w:val="7"/>
        </w:rPr>
        <w:t xml:space="preserve"> </w:t>
      </w:r>
      <w:r>
        <w:rPr>
          <w:color w:val="393838"/>
        </w:rPr>
        <w:t>initiatives</w:t>
      </w:r>
      <w:r>
        <w:rPr>
          <w:color w:val="393838"/>
          <w:spacing w:val="1"/>
        </w:rPr>
        <w:t xml:space="preserve"> </w:t>
      </w:r>
      <w:r>
        <w:rPr>
          <w:color w:val="393838"/>
        </w:rPr>
        <w:t>that</w:t>
      </w:r>
      <w:r>
        <w:rPr>
          <w:color w:val="393838"/>
          <w:spacing w:val="2"/>
        </w:rPr>
        <w:t xml:space="preserve"> </w:t>
      </w:r>
      <w:r>
        <w:rPr>
          <w:color w:val="393838"/>
        </w:rPr>
        <w:t>promote</w:t>
      </w:r>
      <w:r>
        <w:rPr>
          <w:color w:val="393838"/>
          <w:spacing w:val="17"/>
        </w:rPr>
        <w:t xml:space="preserve"> </w:t>
      </w:r>
      <w:r>
        <w:rPr>
          <w:color w:val="393838"/>
        </w:rPr>
        <w:t>climate</w:t>
      </w:r>
      <w:r>
        <w:rPr>
          <w:color w:val="393838"/>
          <w:spacing w:val="19"/>
        </w:rPr>
        <w:t xml:space="preserve"> </w:t>
      </w:r>
      <w:r>
        <w:rPr>
          <w:color w:val="393838"/>
        </w:rPr>
        <w:t>resilience</w:t>
      </w:r>
      <w:r>
        <w:rPr>
          <w:color w:val="393838"/>
          <w:spacing w:val="20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14"/>
        </w:rPr>
        <w:t xml:space="preserve"> </w:t>
      </w:r>
      <w:r>
        <w:rPr>
          <w:color w:val="393838"/>
          <w:spacing w:val="-2"/>
        </w:rPr>
        <w:t>adaptation.</w:t>
      </w:r>
    </w:p>
    <w:p w14:paraId="3AEE5977">
      <w:pPr>
        <w:pStyle w:val="6"/>
        <w:spacing w:before="83"/>
      </w:pPr>
    </w:p>
    <w:p w14:paraId="165DD49B">
      <w:pPr>
        <w:spacing w:before="1"/>
        <w:ind w:left="924" w:right="0" w:firstLine="0"/>
        <w:jc w:val="left"/>
        <w:rPr>
          <w:b/>
          <w:sz w:val="24"/>
        </w:rPr>
      </w:pPr>
      <w:r>
        <w:rPr>
          <w:b/>
          <w:color w:val="393838"/>
          <w:spacing w:val="-2"/>
          <w:sz w:val="24"/>
        </w:rPr>
        <w:t>GOOD</w:t>
      </w:r>
      <w:r>
        <w:rPr>
          <w:b/>
          <w:color w:val="393838"/>
          <w:spacing w:val="-42"/>
          <w:sz w:val="24"/>
        </w:rPr>
        <w:t xml:space="preserve"> </w:t>
      </w:r>
      <w:r>
        <w:rPr>
          <w:b/>
          <w:color w:val="393838"/>
          <w:spacing w:val="-2"/>
          <w:sz w:val="24"/>
        </w:rPr>
        <w:t>GOVERNANCE AND</w:t>
      </w:r>
      <w:r>
        <w:rPr>
          <w:b/>
          <w:color w:val="393838"/>
          <w:spacing w:val="-25"/>
          <w:sz w:val="24"/>
        </w:rPr>
        <w:t xml:space="preserve"> </w:t>
      </w:r>
      <w:r>
        <w:rPr>
          <w:b/>
          <w:color w:val="393838"/>
          <w:spacing w:val="-2"/>
          <w:sz w:val="24"/>
        </w:rPr>
        <w:t>HUMAN</w:t>
      </w:r>
      <w:r>
        <w:rPr>
          <w:b/>
          <w:color w:val="393838"/>
          <w:spacing w:val="-13"/>
          <w:sz w:val="24"/>
        </w:rPr>
        <w:t xml:space="preserve"> </w:t>
      </w:r>
      <w:r>
        <w:rPr>
          <w:b/>
          <w:color w:val="393838"/>
          <w:spacing w:val="-2"/>
          <w:sz w:val="24"/>
        </w:rPr>
        <w:t>RIGHTS</w:t>
      </w:r>
    </w:p>
    <w:p w14:paraId="7A70D2C7">
      <w:pPr>
        <w:pStyle w:val="8"/>
        <w:numPr>
          <w:ilvl w:val="0"/>
          <w:numId w:val="5"/>
        </w:numPr>
        <w:tabs>
          <w:tab w:val="left" w:pos="1645"/>
        </w:tabs>
        <w:spacing w:before="55" w:after="0" w:line="240" w:lineRule="auto"/>
        <w:ind w:left="1645" w:right="0" w:hanging="714"/>
        <w:jc w:val="left"/>
        <w:rPr>
          <w:b/>
          <w:color w:val="393838"/>
          <w:sz w:val="24"/>
        </w:rPr>
      </w:pPr>
      <w:r>
        <w:rPr>
          <w:b/>
          <w:color w:val="393838"/>
          <w:spacing w:val="-2"/>
          <w:sz w:val="24"/>
        </w:rPr>
        <w:t>Good</w:t>
      </w:r>
      <w:r>
        <w:rPr>
          <w:b/>
          <w:color w:val="393838"/>
          <w:spacing w:val="-21"/>
          <w:sz w:val="24"/>
        </w:rPr>
        <w:t xml:space="preserve"> </w:t>
      </w:r>
      <w:r>
        <w:rPr>
          <w:b/>
          <w:color w:val="393838"/>
          <w:spacing w:val="-2"/>
          <w:sz w:val="24"/>
        </w:rPr>
        <w:t>Governance</w:t>
      </w:r>
      <w:r>
        <w:rPr>
          <w:b/>
          <w:color w:val="393838"/>
          <w:spacing w:val="-4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211F85B0">
      <w:pPr>
        <w:pStyle w:val="6"/>
        <w:spacing w:before="40"/>
        <w:ind w:left="1652"/>
      </w:pPr>
      <w:r>
        <w:rPr>
          <w:color w:val="393838"/>
        </w:rPr>
        <w:t>Recognizing</w:t>
      </w:r>
      <w:r>
        <w:rPr>
          <w:color w:val="393838"/>
          <w:spacing w:val="5"/>
        </w:rPr>
        <w:t xml:space="preserve"> </w:t>
      </w:r>
      <w:r>
        <w:rPr>
          <w:color w:val="393838"/>
        </w:rPr>
        <w:t>efforts</w:t>
      </w:r>
      <w:r>
        <w:rPr>
          <w:color w:val="393838"/>
          <w:spacing w:val="-24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18"/>
        </w:rPr>
        <w:t xml:space="preserve"> </w:t>
      </w:r>
      <w:r>
        <w:rPr>
          <w:color w:val="393838"/>
        </w:rPr>
        <w:t>promote</w:t>
      </w:r>
      <w:r>
        <w:rPr>
          <w:color w:val="393838"/>
          <w:spacing w:val="-12"/>
        </w:rPr>
        <w:t xml:space="preserve"> </w:t>
      </w:r>
      <w:r>
        <w:rPr>
          <w:color w:val="393838"/>
        </w:rPr>
        <w:t>transparency,</w:t>
      </w:r>
      <w:r>
        <w:rPr>
          <w:color w:val="393838"/>
          <w:spacing w:val="5"/>
        </w:rPr>
        <w:t xml:space="preserve"> </w:t>
      </w:r>
      <w:r>
        <w:rPr>
          <w:color w:val="393838"/>
        </w:rPr>
        <w:t>accountability,</w:t>
      </w:r>
      <w:r>
        <w:rPr>
          <w:color w:val="393838"/>
          <w:spacing w:val="-22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23"/>
        </w:rPr>
        <w:t xml:space="preserve"> </w:t>
      </w:r>
      <w:r>
        <w:rPr>
          <w:color w:val="393838"/>
        </w:rPr>
        <w:t>good</w:t>
      </w:r>
      <w:r>
        <w:rPr>
          <w:color w:val="393838"/>
          <w:spacing w:val="-21"/>
        </w:rPr>
        <w:t xml:space="preserve"> </w:t>
      </w:r>
      <w:r>
        <w:rPr>
          <w:color w:val="393838"/>
          <w:spacing w:val="-2"/>
        </w:rPr>
        <w:t>governance</w:t>
      </w:r>
      <w:r>
        <w:rPr>
          <w:color w:val="606060"/>
          <w:spacing w:val="-2"/>
        </w:rPr>
        <w:t>.</w:t>
      </w:r>
    </w:p>
    <w:p w14:paraId="2637759B">
      <w:pPr>
        <w:pStyle w:val="6"/>
        <w:spacing w:before="90"/>
      </w:pPr>
    </w:p>
    <w:p w14:paraId="05C8D37B">
      <w:pPr>
        <w:pStyle w:val="8"/>
        <w:numPr>
          <w:ilvl w:val="0"/>
          <w:numId w:val="5"/>
        </w:numPr>
        <w:tabs>
          <w:tab w:val="left" w:pos="1654"/>
        </w:tabs>
        <w:spacing w:before="0" w:after="0" w:line="240" w:lineRule="auto"/>
        <w:ind w:left="1654" w:right="0" w:hanging="723"/>
        <w:jc w:val="left"/>
        <w:rPr>
          <w:b/>
          <w:color w:val="393838"/>
          <w:sz w:val="24"/>
        </w:rPr>
      </w:pPr>
      <w:r>
        <w:rPr>
          <w:b/>
          <w:color w:val="393838"/>
          <w:spacing w:val="-2"/>
          <w:sz w:val="24"/>
        </w:rPr>
        <w:t>Human</w:t>
      </w:r>
      <w:r>
        <w:rPr>
          <w:b/>
          <w:color w:val="393838"/>
          <w:spacing w:val="-22"/>
          <w:sz w:val="24"/>
        </w:rPr>
        <w:t xml:space="preserve"> </w:t>
      </w:r>
      <w:r>
        <w:rPr>
          <w:b/>
          <w:color w:val="393838"/>
          <w:spacing w:val="-2"/>
          <w:sz w:val="24"/>
        </w:rPr>
        <w:t>Rights</w:t>
      </w:r>
      <w:r>
        <w:rPr>
          <w:b/>
          <w:color w:val="393838"/>
          <w:spacing w:val="-29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753B4701">
      <w:pPr>
        <w:pStyle w:val="6"/>
        <w:spacing w:before="39"/>
        <w:ind w:left="1651"/>
      </w:pPr>
      <w:r>
        <w:rPr>
          <w:color w:val="393838"/>
          <w:w w:val="105"/>
        </w:rPr>
        <w:t>Honouring</w:t>
      </w:r>
      <w:r>
        <w:rPr>
          <w:color w:val="393838"/>
          <w:spacing w:val="-30"/>
          <w:w w:val="105"/>
        </w:rPr>
        <w:t xml:space="preserve"> </w:t>
      </w:r>
      <w:r>
        <w:rPr>
          <w:color w:val="393838"/>
          <w:w w:val="105"/>
        </w:rPr>
        <w:t>initiatives</w:t>
      </w:r>
      <w:r>
        <w:rPr>
          <w:color w:val="393838"/>
          <w:spacing w:val="-33"/>
          <w:w w:val="105"/>
        </w:rPr>
        <w:t xml:space="preserve"> </w:t>
      </w:r>
      <w:r>
        <w:rPr>
          <w:color w:val="393838"/>
          <w:w w:val="105"/>
        </w:rPr>
        <w:t>that</w:t>
      </w:r>
      <w:r>
        <w:rPr>
          <w:color w:val="393838"/>
          <w:spacing w:val="-33"/>
          <w:w w:val="105"/>
        </w:rPr>
        <w:t xml:space="preserve"> </w:t>
      </w:r>
      <w:r>
        <w:rPr>
          <w:color w:val="393838"/>
          <w:w w:val="105"/>
        </w:rPr>
        <w:t>promote</w:t>
      </w:r>
      <w:r>
        <w:rPr>
          <w:color w:val="393838"/>
          <w:spacing w:val="-23"/>
          <w:w w:val="105"/>
        </w:rPr>
        <w:t xml:space="preserve"> </w:t>
      </w:r>
      <w:r>
        <w:rPr>
          <w:color w:val="393838"/>
          <w:w w:val="105"/>
        </w:rPr>
        <w:t>and</w:t>
      </w:r>
      <w:r>
        <w:rPr>
          <w:color w:val="393838"/>
          <w:spacing w:val="-25"/>
          <w:w w:val="105"/>
        </w:rPr>
        <w:t xml:space="preserve"> </w:t>
      </w:r>
      <w:r>
        <w:rPr>
          <w:color w:val="393838"/>
          <w:w w:val="105"/>
        </w:rPr>
        <w:t>protect</w:t>
      </w:r>
      <w:r>
        <w:rPr>
          <w:color w:val="393838"/>
          <w:spacing w:val="-24"/>
          <w:w w:val="105"/>
        </w:rPr>
        <w:t xml:space="preserve"> </w:t>
      </w:r>
      <w:r>
        <w:rPr>
          <w:color w:val="393838"/>
          <w:w w:val="105"/>
        </w:rPr>
        <w:t>human</w:t>
      </w:r>
      <w:r>
        <w:rPr>
          <w:color w:val="393838"/>
          <w:spacing w:val="-32"/>
          <w:w w:val="105"/>
        </w:rPr>
        <w:t xml:space="preserve"> </w:t>
      </w:r>
      <w:r>
        <w:rPr>
          <w:color w:val="393838"/>
          <w:spacing w:val="-2"/>
          <w:w w:val="105"/>
        </w:rPr>
        <w:t>rights.</w:t>
      </w:r>
    </w:p>
    <w:p w14:paraId="69161CD0">
      <w:pPr>
        <w:pStyle w:val="6"/>
        <w:spacing w:before="91"/>
      </w:pPr>
    </w:p>
    <w:p w14:paraId="016C978A">
      <w:pPr>
        <w:pStyle w:val="8"/>
        <w:numPr>
          <w:ilvl w:val="0"/>
          <w:numId w:val="5"/>
        </w:numPr>
        <w:tabs>
          <w:tab w:val="left" w:pos="1654"/>
        </w:tabs>
        <w:spacing w:before="0" w:after="0" w:line="240" w:lineRule="auto"/>
        <w:ind w:left="1654" w:right="0" w:hanging="723"/>
        <w:jc w:val="left"/>
        <w:rPr>
          <w:b/>
          <w:color w:val="393838"/>
          <w:sz w:val="24"/>
        </w:rPr>
      </w:pPr>
      <w:r>
        <w:rPr>
          <w:b/>
          <w:color w:val="393838"/>
          <w:spacing w:val="-2"/>
          <w:w w:val="110"/>
          <w:sz w:val="24"/>
        </w:rPr>
        <w:t>RuleofLawAward:</w:t>
      </w:r>
    </w:p>
    <w:p w14:paraId="266B3DE4">
      <w:pPr>
        <w:pStyle w:val="6"/>
        <w:spacing w:before="32"/>
        <w:ind w:left="1652"/>
      </w:pPr>
      <w:r>
        <w:rPr>
          <w:color w:val="393838"/>
        </w:rPr>
        <w:t>Recognizing efforts</w:t>
      </w:r>
      <w:r>
        <w:rPr>
          <w:color w:val="393838"/>
          <w:spacing w:val="-27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11"/>
        </w:rPr>
        <w:t xml:space="preserve"> </w:t>
      </w:r>
      <w:r>
        <w:rPr>
          <w:color w:val="393838"/>
        </w:rPr>
        <w:t>promote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9"/>
        </w:rPr>
        <w:t xml:space="preserve"> </w:t>
      </w:r>
      <w:r>
        <w:rPr>
          <w:color w:val="393838"/>
        </w:rPr>
        <w:t>rule</w:t>
      </w:r>
      <w:r>
        <w:rPr>
          <w:color w:val="393838"/>
          <w:spacing w:val="-20"/>
        </w:rPr>
        <w:t xml:space="preserve"> </w:t>
      </w:r>
      <w:r>
        <w:rPr>
          <w:color w:val="393838"/>
        </w:rPr>
        <w:t>of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law</w:t>
      </w:r>
      <w:r>
        <w:rPr>
          <w:color w:val="393838"/>
          <w:spacing w:val="-19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20"/>
        </w:rPr>
        <w:t xml:space="preserve"> </w:t>
      </w:r>
      <w:r>
        <w:rPr>
          <w:color w:val="393838"/>
          <w:spacing w:val="-2"/>
        </w:rPr>
        <w:t>justice.</w:t>
      </w:r>
    </w:p>
    <w:p w14:paraId="6BD7FF3B">
      <w:pPr>
        <w:pStyle w:val="6"/>
        <w:spacing w:before="91"/>
      </w:pPr>
    </w:p>
    <w:p w14:paraId="2FA173E3">
      <w:pPr>
        <w:spacing w:before="0"/>
        <w:ind w:left="927" w:right="0" w:firstLine="0"/>
        <w:jc w:val="left"/>
        <w:rPr>
          <w:b/>
          <w:sz w:val="24"/>
        </w:rPr>
      </w:pPr>
      <w:r>
        <w:rPr>
          <w:b/>
          <w:color w:val="393838"/>
          <w:w w:val="90"/>
          <w:sz w:val="24"/>
        </w:rPr>
        <w:t>SCIENCE,</w:t>
      </w:r>
      <w:r>
        <w:rPr>
          <w:b/>
          <w:color w:val="393838"/>
          <w:spacing w:val="13"/>
          <w:sz w:val="24"/>
        </w:rPr>
        <w:t xml:space="preserve"> </w:t>
      </w:r>
      <w:r>
        <w:rPr>
          <w:b/>
          <w:color w:val="393838"/>
          <w:w w:val="90"/>
          <w:sz w:val="24"/>
        </w:rPr>
        <w:t>TECHNOLOGY,</w:t>
      </w:r>
      <w:r>
        <w:rPr>
          <w:b/>
          <w:color w:val="393838"/>
          <w:spacing w:val="26"/>
          <w:sz w:val="24"/>
        </w:rPr>
        <w:t xml:space="preserve"> </w:t>
      </w:r>
      <w:r>
        <w:rPr>
          <w:b/>
          <w:color w:val="393838"/>
          <w:w w:val="90"/>
          <w:sz w:val="24"/>
        </w:rPr>
        <w:t>AND</w:t>
      </w:r>
      <w:r>
        <w:rPr>
          <w:b/>
          <w:color w:val="393838"/>
          <w:spacing w:val="-11"/>
          <w:w w:val="90"/>
          <w:sz w:val="24"/>
        </w:rPr>
        <w:t xml:space="preserve"> </w:t>
      </w:r>
      <w:r>
        <w:rPr>
          <w:b/>
          <w:color w:val="393838"/>
          <w:spacing w:val="-2"/>
          <w:w w:val="90"/>
          <w:sz w:val="24"/>
        </w:rPr>
        <w:t>INNOVATION</w:t>
      </w:r>
    </w:p>
    <w:p w14:paraId="286BB98B">
      <w:pPr>
        <w:pStyle w:val="8"/>
        <w:numPr>
          <w:ilvl w:val="0"/>
          <w:numId w:val="5"/>
        </w:numPr>
        <w:tabs>
          <w:tab w:val="left" w:pos="1649"/>
        </w:tabs>
        <w:spacing w:before="63" w:after="0" w:line="240" w:lineRule="auto"/>
        <w:ind w:left="1649" w:right="0" w:hanging="718"/>
        <w:jc w:val="left"/>
        <w:rPr>
          <w:b/>
          <w:color w:val="393838"/>
          <w:sz w:val="24"/>
        </w:rPr>
      </w:pPr>
      <w:r>
        <w:rPr>
          <w:b/>
          <w:color w:val="393838"/>
          <w:spacing w:val="-6"/>
          <w:sz w:val="24"/>
        </w:rPr>
        <w:t>Science</w:t>
      </w:r>
      <w:r>
        <w:rPr>
          <w:b/>
          <w:color w:val="393838"/>
          <w:spacing w:val="-11"/>
          <w:sz w:val="24"/>
        </w:rPr>
        <w:t xml:space="preserve"> </w:t>
      </w:r>
      <w:r>
        <w:rPr>
          <w:b/>
          <w:color w:val="393838"/>
          <w:spacing w:val="-6"/>
          <w:sz w:val="24"/>
        </w:rPr>
        <w:t>and</w:t>
      </w:r>
      <w:r>
        <w:rPr>
          <w:b/>
          <w:color w:val="393838"/>
          <w:spacing w:val="-28"/>
          <w:sz w:val="24"/>
        </w:rPr>
        <w:t xml:space="preserve"> </w:t>
      </w:r>
      <w:r>
        <w:rPr>
          <w:b/>
          <w:color w:val="393838"/>
          <w:spacing w:val="-6"/>
          <w:sz w:val="24"/>
        </w:rPr>
        <w:t>Technology</w:t>
      </w:r>
      <w:r>
        <w:rPr>
          <w:b/>
          <w:color w:val="393838"/>
          <w:spacing w:val="-9"/>
          <w:sz w:val="24"/>
        </w:rPr>
        <w:t xml:space="preserve"> </w:t>
      </w:r>
      <w:r>
        <w:rPr>
          <w:b/>
          <w:color w:val="393838"/>
          <w:spacing w:val="-6"/>
          <w:sz w:val="24"/>
        </w:rPr>
        <w:t>Award:</w:t>
      </w:r>
    </w:p>
    <w:p w14:paraId="07C386F9">
      <w:pPr>
        <w:pStyle w:val="6"/>
        <w:spacing w:before="53"/>
        <w:ind w:left="1651"/>
      </w:pPr>
      <w:r>
        <w:rPr>
          <w:color w:val="393838"/>
        </w:rPr>
        <w:t>Honouring</w:t>
      </w:r>
      <w:r>
        <w:rPr>
          <w:color w:val="393838"/>
          <w:spacing w:val="-17"/>
        </w:rPr>
        <w:t xml:space="preserve"> </w:t>
      </w:r>
      <w:r>
        <w:rPr>
          <w:color w:val="393838"/>
        </w:rPr>
        <w:t>innovative</w:t>
      </w:r>
      <w:r>
        <w:rPr>
          <w:color w:val="393838"/>
          <w:spacing w:val="-11"/>
        </w:rPr>
        <w:t xml:space="preserve"> </w:t>
      </w:r>
      <w:r>
        <w:rPr>
          <w:color w:val="393838"/>
        </w:rPr>
        <w:t>approaches</w:t>
      </w:r>
      <w:r>
        <w:rPr>
          <w:color w:val="393838"/>
          <w:spacing w:val="-13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25"/>
        </w:rPr>
        <w:t xml:space="preserve"> </w:t>
      </w:r>
      <w:r>
        <w:rPr>
          <w:color w:val="393838"/>
        </w:rPr>
        <w:t>science,</w:t>
      </w:r>
      <w:r>
        <w:rPr>
          <w:color w:val="393838"/>
          <w:spacing w:val="-16"/>
        </w:rPr>
        <w:t xml:space="preserve"> </w:t>
      </w:r>
      <w:r>
        <w:rPr>
          <w:color w:val="393838"/>
        </w:rPr>
        <w:t>technology</w:t>
      </w:r>
      <w:r>
        <w:rPr>
          <w:color w:val="606060"/>
        </w:rPr>
        <w:t>,</w:t>
      </w:r>
      <w:r>
        <w:rPr>
          <w:color w:val="606060"/>
          <w:spacing w:val="-21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23"/>
        </w:rPr>
        <w:t xml:space="preserve"> </w:t>
      </w:r>
      <w:r>
        <w:rPr>
          <w:color w:val="393838"/>
          <w:spacing w:val="-2"/>
        </w:rPr>
        <w:t>innovation.</w:t>
      </w:r>
    </w:p>
    <w:p w14:paraId="21882613">
      <w:pPr>
        <w:pStyle w:val="6"/>
        <w:spacing w:before="113"/>
      </w:pPr>
    </w:p>
    <w:p w14:paraId="79607B0D">
      <w:pPr>
        <w:pStyle w:val="8"/>
        <w:numPr>
          <w:ilvl w:val="0"/>
          <w:numId w:val="5"/>
        </w:numPr>
        <w:tabs>
          <w:tab w:val="left" w:pos="1654"/>
        </w:tabs>
        <w:spacing w:before="0" w:after="0" w:line="240" w:lineRule="auto"/>
        <w:ind w:left="1654" w:right="0" w:hanging="725"/>
        <w:jc w:val="left"/>
        <w:rPr>
          <w:b/>
          <w:color w:val="393838"/>
          <w:sz w:val="24"/>
        </w:rPr>
      </w:pPr>
      <w:r>
        <w:rPr>
          <w:b/>
          <w:color w:val="393838"/>
          <w:sz w:val="24"/>
        </w:rPr>
        <w:t>Digital</w:t>
      </w:r>
      <w:r>
        <w:rPr>
          <w:b/>
          <w:color w:val="393838"/>
          <w:spacing w:val="-14"/>
          <w:sz w:val="24"/>
        </w:rPr>
        <w:t xml:space="preserve"> </w:t>
      </w:r>
      <w:r>
        <w:rPr>
          <w:b/>
          <w:color w:val="393838"/>
          <w:sz w:val="24"/>
        </w:rPr>
        <w:t>Innovation</w:t>
      </w:r>
      <w:r>
        <w:rPr>
          <w:b/>
          <w:color w:val="393838"/>
          <w:spacing w:val="-3"/>
          <w:sz w:val="24"/>
        </w:rPr>
        <w:t xml:space="preserve"> </w:t>
      </w:r>
      <w:r>
        <w:rPr>
          <w:b/>
          <w:color w:val="393838"/>
          <w:spacing w:val="-2"/>
          <w:sz w:val="24"/>
        </w:rPr>
        <w:t>Award:</w:t>
      </w:r>
    </w:p>
    <w:p w14:paraId="255C9780">
      <w:pPr>
        <w:pStyle w:val="6"/>
        <w:spacing w:before="53"/>
        <w:ind w:left="1652"/>
      </w:pPr>
      <w:r>
        <w:rPr>
          <w:color w:val="393838"/>
        </w:rPr>
        <w:t>Recognizing</w:t>
      </w:r>
      <w:r>
        <w:rPr>
          <w:color w:val="393838"/>
          <w:spacing w:val="9"/>
        </w:rPr>
        <w:t xml:space="preserve"> </w:t>
      </w:r>
      <w:r>
        <w:rPr>
          <w:color w:val="393838"/>
        </w:rPr>
        <w:t>efforts</w:t>
      </w:r>
      <w:r>
        <w:rPr>
          <w:color w:val="393838"/>
          <w:spacing w:val="-21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23"/>
        </w:rPr>
        <w:t xml:space="preserve"> </w:t>
      </w:r>
      <w:r>
        <w:rPr>
          <w:color w:val="393838"/>
        </w:rPr>
        <w:t>promote</w:t>
      </w:r>
      <w:r>
        <w:rPr>
          <w:color w:val="393838"/>
          <w:spacing w:val="10"/>
        </w:rPr>
        <w:t xml:space="preserve"> </w:t>
      </w:r>
      <w:r>
        <w:rPr>
          <w:color w:val="393838"/>
        </w:rPr>
        <w:t>digital</w:t>
      </w:r>
      <w:r>
        <w:rPr>
          <w:color w:val="393838"/>
          <w:spacing w:val="-17"/>
        </w:rPr>
        <w:t xml:space="preserve"> </w:t>
      </w:r>
      <w:r>
        <w:rPr>
          <w:color w:val="393838"/>
        </w:rPr>
        <w:t>innovation</w:t>
      </w:r>
      <w:r>
        <w:rPr>
          <w:color w:val="393838"/>
          <w:spacing w:val="7"/>
        </w:rPr>
        <w:t xml:space="preserve"> </w:t>
      </w:r>
      <w:r>
        <w:rPr>
          <w:color w:val="393838"/>
        </w:rPr>
        <w:t>and</w:t>
      </w:r>
      <w:r>
        <w:rPr>
          <w:color w:val="393838"/>
          <w:spacing w:val="-24"/>
        </w:rPr>
        <w:t xml:space="preserve"> </w:t>
      </w:r>
      <w:r>
        <w:rPr>
          <w:color w:val="393838"/>
          <w:spacing w:val="-2"/>
        </w:rPr>
        <w:t>entrepreneurship.</w:t>
      </w:r>
    </w:p>
    <w:p w14:paraId="0CB2C075">
      <w:pPr>
        <w:spacing w:after="0"/>
        <w:sectPr>
          <w:pgSz w:w="11910" w:h="16840"/>
          <w:pgMar w:top="1800" w:right="0" w:bottom="0" w:left="0" w:header="720" w:footer="720" w:gutter="0"/>
          <w:cols w:space="720" w:num="1"/>
        </w:sectPr>
      </w:pPr>
    </w:p>
    <w:p w14:paraId="32EE4CD7">
      <w:pPr>
        <w:pStyle w:val="3"/>
        <w:spacing w:before="66"/>
        <w:ind w:right="857"/>
        <w:jc w:val="center"/>
        <w:rPr>
          <w:rFonts w:ascii="Times New Roman"/>
          <w:b w:val="0"/>
          <w:sz w:val="46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9495155</wp:posOffset>
            </wp:positionV>
            <wp:extent cx="7556500" cy="1176655"/>
            <wp:effectExtent l="0" t="0" r="0" b="0"/>
            <wp:wrapNone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7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Page 15"/>
      <w:bookmarkEnd w:id="14"/>
      <w:r>
        <w:rPr>
          <w:color w:val="019832"/>
          <w:w w:val="105"/>
        </w:rPr>
        <w:t>AWARD</w:t>
      </w:r>
      <w:r>
        <w:rPr>
          <w:color w:val="019832"/>
          <w:spacing w:val="12"/>
          <w:w w:val="105"/>
        </w:rPr>
        <w:t xml:space="preserve"> </w:t>
      </w:r>
      <w:r>
        <w:rPr>
          <w:color w:val="019832"/>
          <w:w w:val="105"/>
        </w:rPr>
        <w:t>NOMINEES/EXPECTED</w:t>
      </w:r>
      <w:r>
        <w:rPr>
          <w:color w:val="019832"/>
          <w:spacing w:val="-36"/>
          <w:w w:val="105"/>
        </w:rPr>
        <w:t xml:space="preserve"> </w:t>
      </w:r>
      <w:r>
        <w:rPr>
          <w:rFonts w:ascii="Times New Roman"/>
          <w:b w:val="0"/>
          <w:color w:val="019832"/>
          <w:spacing w:val="-2"/>
          <w:w w:val="105"/>
          <w:sz w:val="46"/>
        </w:rPr>
        <w:t>VIPs/</w:t>
      </w:r>
    </w:p>
    <w:p w14:paraId="078512B3">
      <w:pPr>
        <w:spacing w:before="38"/>
        <w:ind w:left="0" w:right="125" w:firstLine="0"/>
        <w:jc w:val="center"/>
        <w:rPr>
          <w:sz w:val="43"/>
        </w:rPr>
      </w:pPr>
      <w:r>
        <w:rPr>
          <w:color w:val="019832"/>
          <w:w w:val="105"/>
          <w:sz w:val="43"/>
        </w:rPr>
        <w:t>WHO</w:t>
      </w:r>
      <w:r>
        <w:rPr>
          <w:color w:val="019832"/>
          <w:spacing w:val="42"/>
          <w:w w:val="150"/>
          <w:sz w:val="43"/>
        </w:rPr>
        <w:t xml:space="preserve"> </w:t>
      </w:r>
      <w:r>
        <w:rPr>
          <w:color w:val="019832"/>
          <w:w w:val="105"/>
          <w:sz w:val="43"/>
        </w:rPr>
        <w:t>IS</w:t>
      </w:r>
      <w:r>
        <w:rPr>
          <w:color w:val="019832"/>
          <w:spacing w:val="-24"/>
          <w:w w:val="105"/>
          <w:sz w:val="43"/>
        </w:rPr>
        <w:t xml:space="preserve"> </w:t>
      </w:r>
      <w:r>
        <w:rPr>
          <w:color w:val="019832"/>
          <w:w w:val="105"/>
          <w:sz w:val="43"/>
        </w:rPr>
        <w:t>WHO</w:t>
      </w:r>
      <w:r>
        <w:rPr>
          <w:color w:val="019832"/>
          <w:spacing w:val="29"/>
          <w:w w:val="105"/>
          <w:sz w:val="43"/>
        </w:rPr>
        <w:t xml:space="preserve"> </w:t>
      </w:r>
      <w:r>
        <w:rPr>
          <w:color w:val="019832"/>
          <w:w w:val="105"/>
          <w:sz w:val="43"/>
        </w:rPr>
        <w:t>AT</w:t>
      </w:r>
      <w:r>
        <w:rPr>
          <w:color w:val="019832"/>
          <w:spacing w:val="-5"/>
          <w:w w:val="105"/>
          <w:sz w:val="43"/>
        </w:rPr>
        <w:t xml:space="preserve"> </w:t>
      </w:r>
      <w:r>
        <w:rPr>
          <w:color w:val="019832"/>
          <w:w w:val="105"/>
          <w:sz w:val="43"/>
        </w:rPr>
        <w:t>SUDGEC2025</w:t>
      </w:r>
      <w:r>
        <w:rPr>
          <w:color w:val="019832"/>
          <w:spacing w:val="47"/>
          <w:w w:val="105"/>
          <w:sz w:val="43"/>
        </w:rPr>
        <w:t xml:space="preserve"> </w:t>
      </w:r>
      <w:r>
        <w:rPr>
          <w:color w:val="019832"/>
          <w:w w:val="105"/>
          <w:sz w:val="43"/>
        </w:rPr>
        <w:t>LIST</w:t>
      </w:r>
      <w:r>
        <w:rPr>
          <w:color w:val="019832"/>
          <w:spacing w:val="-6"/>
          <w:w w:val="105"/>
          <w:sz w:val="43"/>
        </w:rPr>
        <w:t xml:space="preserve"> </w:t>
      </w:r>
      <w:r>
        <w:rPr>
          <w:color w:val="019832"/>
          <w:w w:val="105"/>
          <w:sz w:val="43"/>
        </w:rPr>
        <w:t>ONE</w:t>
      </w:r>
      <w:r>
        <w:rPr>
          <w:color w:val="019832"/>
          <w:spacing w:val="-1"/>
          <w:w w:val="105"/>
          <w:sz w:val="43"/>
        </w:rPr>
        <w:t xml:space="preserve"> </w:t>
      </w:r>
      <w:r>
        <w:rPr>
          <w:color w:val="019832"/>
          <w:spacing w:val="-5"/>
          <w:w w:val="105"/>
          <w:sz w:val="43"/>
        </w:rPr>
        <w:t>(I)</w:t>
      </w:r>
    </w:p>
    <w:p w14:paraId="0C3F4B25">
      <w:pPr>
        <w:pStyle w:val="6"/>
        <w:spacing w:before="7"/>
        <w:rPr>
          <w:sz w:val="17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300355</wp:posOffset>
            </wp:positionH>
            <wp:positionV relativeFrom="paragraph">
              <wp:posOffset>143510</wp:posOffset>
            </wp:positionV>
            <wp:extent cx="6927850" cy="769937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902" cy="769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2626">
      <w:pPr>
        <w:spacing w:after="0"/>
        <w:rPr>
          <w:sz w:val="17"/>
        </w:rPr>
        <w:sectPr>
          <w:pgSz w:w="11910" w:h="16840"/>
          <w:pgMar w:top="1040" w:right="0" w:bottom="0" w:left="0" w:header="720" w:footer="720" w:gutter="0"/>
          <w:cols w:space="720" w:num="1"/>
        </w:sectPr>
      </w:pPr>
    </w:p>
    <w:p w14:paraId="32022995">
      <w:pPr>
        <w:pStyle w:val="6"/>
        <w:spacing w:before="4"/>
        <w:rPr>
          <w:sz w:val="17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135" cy="10691495"/>
            <wp:effectExtent l="0" t="0" r="0" b="0"/>
            <wp:wrapNone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433" cy="1069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Page 16"/>
      <w:bookmarkEnd w:id="15"/>
    </w:p>
    <w:p w14:paraId="017474D4">
      <w:pPr>
        <w:spacing w:after="0"/>
        <w:rPr>
          <w:sz w:val="17"/>
        </w:rPr>
        <w:sectPr>
          <w:pgSz w:w="11910" w:h="16840"/>
          <w:pgMar w:top="1920" w:right="0" w:bottom="280" w:left="0" w:header="720" w:footer="720" w:gutter="0"/>
          <w:cols w:space="720" w:num="1"/>
        </w:sectPr>
      </w:pPr>
    </w:p>
    <w:p w14:paraId="2DCAB28C">
      <w:pPr>
        <w:spacing w:before="62" w:line="278" w:lineRule="auto"/>
        <w:ind w:left="1121" w:right="1134" w:hanging="26"/>
        <w:jc w:val="center"/>
        <w:rPr>
          <w:b/>
          <w:sz w:val="32"/>
        </w:rPr>
      </w:pPr>
      <w:bookmarkStart w:id="16" w:name="Page 17"/>
      <w:bookmarkEnd w:id="16"/>
      <w:r>
        <w:rPr>
          <w:b/>
          <w:color w:val="016533"/>
          <w:w w:val="110"/>
          <w:sz w:val="32"/>
        </w:rPr>
        <w:t>TEN</w:t>
      </w:r>
      <w:r>
        <w:rPr>
          <w:b/>
          <w:color w:val="016533"/>
          <w:spacing w:val="-20"/>
          <w:w w:val="110"/>
          <w:sz w:val="32"/>
        </w:rPr>
        <w:t xml:space="preserve"> </w:t>
      </w:r>
      <w:r>
        <w:rPr>
          <w:b/>
          <w:color w:val="016533"/>
          <w:w w:val="110"/>
          <w:sz w:val="32"/>
        </w:rPr>
        <w:t>OUT</w:t>
      </w:r>
      <w:r>
        <w:rPr>
          <w:b/>
          <w:color w:val="016533"/>
          <w:spacing w:val="-1"/>
          <w:w w:val="110"/>
          <w:sz w:val="32"/>
        </w:rPr>
        <w:t xml:space="preserve"> </w:t>
      </w:r>
      <w:r>
        <w:rPr>
          <w:b/>
          <w:color w:val="016533"/>
          <w:w w:val="110"/>
          <w:sz w:val="32"/>
        </w:rPr>
        <w:t>OF</w:t>
      </w:r>
      <w:r>
        <w:rPr>
          <w:b/>
          <w:color w:val="016533"/>
          <w:spacing w:val="-22"/>
          <w:w w:val="110"/>
          <w:sz w:val="32"/>
        </w:rPr>
        <w:t xml:space="preserve"> </w:t>
      </w:r>
      <w:r>
        <w:rPr>
          <w:b/>
          <w:color w:val="016533"/>
          <w:w w:val="110"/>
          <w:sz w:val="32"/>
        </w:rPr>
        <w:t>THE</w:t>
      </w:r>
      <w:r>
        <w:rPr>
          <w:b/>
          <w:color w:val="016533"/>
          <w:spacing w:val="-21"/>
          <w:w w:val="110"/>
          <w:sz w:val="32"/>
        </w:rPr>
        <w:t xml:space="preserve"> </w:t>
      </w:r>
      <w:r>
        <w:rPr>
          <w:b/>
          <w:color w:val="016533"/>
          <w:w w:val="110"/>
          <w:sz w:val="32"/>
        </w:rPr>
        <w:t>TWENTY HOTEL</w:t>
      </w:r>
      <w:r>
        <w:rPr>
          <w:b/>
          <w:color w:val="016533"/>
          <w:spacing w:val="-13"/>
          <w:w w:val="110"/>
          <w:sz w:val="32"/>
        </w:rPr>
        <w:t xml:space="preserve"> </w:t>
      </w:r>
      <w:r>
        <w:rPr>
          <w:b/>
          <w:color w:val="016533"/>
          <w:w w:val="110"/>
          <w:sz w:val="32"/>
        </w:rPr>
        <w:t xml:space="preserve">ACCOMMODATION </w:t>
      </w:r>
      <w:r>
        <w:rPr>
          <w:b/>
          <w:color w:val="016533"/>
          <w:sz w:val="32"/>
        </w:rPr>
        <w:t>RECOMMENDED</w:t>
      </w:r>
      <w:r>
        <w:rPr>
          <w:b/>
          <w:color w:val="016533"/>
          <w:spacing w:val="80"/>
          <w:sz w:val="32"/>
        </w:rPr>
        <w:t xml:space="preserve"> </w:t>
      </w:r>
      <w:r>
        <w:rPr>
          <w:b/>
          <w:color w:val="016533"/>
          <w:sz w:val="32"/>
        </w:rPr>
        <w:t>WITHIN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UYO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CAPITAL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CITY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FOR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SUDGEC CONFERENCE</w:t>
      </w:r>
      <w:r>
        <w:rPr>
          <w:b/>
          <w:color w:val="016533"/>
          <w:spacing w:val="80"/>
          <w:w w:val="150"/>
          <w:sz w:val="32"/>
        </w:rPr>
        <w:t xml:space="preserve"> </w:t>
      </w:r>
      <w:r>
        <w:rPr>
          <w:b/>
          <w:color w:val="016533"/>
          <w:sz w:val="32"/>
        </w:rPr>
        <w:t>PARTICIPANTS</w:t>
      </w:r>
      <w:r>
        <w:rPr>
          <w:b/>
          <w:color w:val="016533"/>
          <w:spacing w:val="80"/>
          <w:sz w:val="32"/>
        </w:rPr>
        <w:t xml:space="preserve"> </w:t>
      </w:r>
      <w:r>
        <w:rPr>
          <w:b/>
          <w:color w:val="016533"/>
          <w:sz w:val="32"/>
        </w:rPr>
        <w:t>WITH</w:t>
      </w:r>
      <w:r>
        <w:rPr>
          <w:b/>
          <w:color w:val="016533"/>
          <w:spacing w:val="40"/>
          <w:sz w:val="32"/>
        </w:rPr>
        <w:t xml:space="preserve"> </w:t>
      </w:r>
      <w:r>
        <w:rPr>
          <w:b/>
          <w:color w:val="016533"/>
          <w:sz w:val="32"/>
        </w:rPr>
        <w:t>CONTACT</w:t>
      </w:r>
      <w:r>
        <w:rPr>
          <w:b/>
          <w:color w:val="016533"/>
          <w:spacing w:val="80"/>
          <w:sz w:val="32"/>
        </w:rPr>
        <w:t xml:space="preserve"> </w:t>
      </w:r>
      <w:r>
        <w:rPr>
          <w:b/>
          <w:color w:val="016533"/>
          <w:sz w:val="32"/>
        </w:rPr>
        <w:t>DETAILS</w:t>
      </w:r>
    </w:p>
    <w:p w14:paraId="7FEF1DB1">
      <w:pPr>
        <w:spacing w:before="18"/>
        <w:ind w:left="869" w:right="857" w:firstLine="0"/>
        <w:jc w:val="center"/>
        <w:rPr>
          <w:b/>
          <w:sz w:val="22"/>
        </w:rPr>
      </w:pPr>
      <w:r>
        <w:rPr>
          <w:b/>
          <w:color w:val="F40303"/>
          <w:sz w:val="22"/>
        </w:rPr>
        <w:t>(PLEASE</w:t>
      </w:r>
      <w:r>
        <w:rPr>
          <w:b/>
          <w:color w:val="F40303"/>
          <w:spacing w:val="45"/>
          <w:sz w:val="22"/>
        </w:rPr>
        <w:t xml:space="preserve"> </w:t>
      </w:r>
      <w:r>
        <w:rPr>
          <w:b/>
          <w:color w:val="F40303"/>
          <w:sz w:val="22"/>
        </w:rPr>
        <w:t>CONTACT</w:t>
      </w:r>
      <w:r>
        <w:rPr>
          <w:b/>
          <w:color w:val="F40303"/>
          <w:spacing w:val="58"/>
          <w:sz w:val="22"/>
        </w:rPr>
        <w:t xml:space="preserve"> </w:t>
      </w:r>
      <w:r>
        <w:rPr>
          <w:b/>
          <w:color w:val="F40303"/>
          <w:sz w:val="22"/>
        </w:rPr>
        <w:t>ANY</w:t>
      </w:r>
      <w:r>
        <w:rPr>
          <w:b/>
          <w:color w:val="F40303"/>
          <w:spacing w:val="74"/>
          <w:sz w:val="22"/>
        </w:rPr>
        <w:t xml:space="preserve"> </w:t>
      </w:r>
      <w:r>
        <w:rPr>
          <w:b/>
          <w:color w:val="F40303"/>
          <w:sz w:val="22"/>
        </w:rPr>
        <w:t>OF</w:t>
      </w:r>
      <w:r>
        <w:rPr>
          <w:b/>
          <w:color w:val="F40303"/>
          <w:spacing w:val="19"/>
          <w:sz w:val="22"/>
        </w:rPr>
        <w:t xml:space="preserve"> </w:t>
      </w:r>
      <w:r>
        <w:rPr>
          <w:b/>
          <w:color w:val="F40303"/>
          <w:sz w:val="22"/>
        </w:rPr>
        <w:t>THE</w:t>
      </w:r>
      <w:r>
        <w:rPr>
          <w:b/>
          <w:color w:val="F40303"/>
          <w:spacing w:val="44"/>
          <w:sz w:val="22"/>
        </w:rPr>
        <w:t xml:space="preserve"> </w:t>
      </w:r>
      <w:r>
        <w:rPr>
          <w:b/>
          <w:color w:val="F40303"/>
          <w:sz w:val="22"/>
        </w:rPr>
        <w:t>HOTELS</w:t>
      </w:r>
      <w:r>
        <w:rPr>
          <w:b/>
          <w:color w:val="F40303"/>
          <w:spacing w:val="42"/>
          <w:sz w:val="22"/>
        </w:rPr>
        <w:t xml:space="preserve"> </w:t>
      </w:r>
      <w:r>
        <w:rPr>
          <w:b/>
          <w:color w:val="F40303"/>
          <w:sz w:val="22"/>
        </w:rPr>
        <w:t>BELOW</w:t>
      </w:r>
      <w:r>
        <w:rPr>
          <w:b/>
          <w:color w:val="F40303"/>
          <w:spacing w:val="46"/>
          <w:sz w:val="22"/>
        </w:rPr>
        <w:t xml:space="preserve"> </w:t>
      </w:r>
      <w:r>
        <w:rPr>
          <w:b/>
          <w:color w:val="F40303"/>
          <w:sz w:val="22"/>
        </w:rPr>
        <w:t>FOR</w:t>
      </w:r>
      <w:r>
        <w:rPr>
          <w:b/>
          <w:color w:val="F40303"/>
          <w:spacing w:val="35"/>
          <w:sz w:val="22"/>
        </w:rPr>
        <w:t xml:space="preserve"> </w:t>
      </w:r>
      <w:r>
        <w:rPr>
          <w:b/>
          <w:color w:val="F40303"/>
          <w:sz w:val="22"/>
        </w:rPr>
        <w:t>YOUR</w:t>
      </w:r>
      <w:r>
        <w:rPr>
          <w:b/>
          <w:color w:val="F40303"/>
          <w:spacing w:val="53"/>
          <w:sz w:val="22"/>
        </w:rPr>
        <w:t xml:space="preserve"> </w:t>
      </w:r>
      <w:r>
        <w:rPr>
          <w:b/>
          <w:color w:val="F40303"/>
          <w:spacing w:val="-2"/>
          <w:sz w:val="22"/>
        </w:rPr>
        <w:t>BOOKING)</w:t>
      </w:r>
    </w:p>
    <w:p w14:paraId="6BF1AA48">
      <w:pPr>
        <w:pStyle w:val="6"/>
        <w:spacing w:before="23"/>
        <w:rPr>
          <w:b/>
          <w:sz w:val="20"/>
        </w:rPr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442595</wp:posOffset>
            </wp:positionH>
            <wp:positionV relativeFrom="paragraph">
              <wp:posOffset>175895</wp:posOffset>
            </wp:positionV>
            <wp:extent cx="6671945" cy="538099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651" cy="5381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24249">
      <w:pPr>
        <w:pStyle w:val="8"/>
        <w:numPr>
          <w:ilvl w:val="0"/>
          <w:numId w:val="6"/>
        </w:numPr>
        <w:tabs>
          <w:tab w:val="left" w:pos="1327"/>
        </w:tabs>
        <w:spacing w:before="148" w:after="0" w:line="240" w:lineRule="auto"/>
        <w:ind w:left="1327" w:right="0" w:hanging="537"/>
        <w:jc w:val="left"/>
        <w:rPr>
          <w:sz w:val="21"/>
        </w:rPr>
      </w:pPr>
      <w:r>
        <w:rPr>
          <w:color w:val="424142"/>
          <w:spacing w:val="-2"/>
          <w:w w:val="105"/>
          <w:sz w:val="21"/>
        </w:rPr>
        <w:t>Iborn</w:t>
      </w:r>
      <w:r>
        <w:rPr>
          <w:color w:val="424142"/>
          <w:spacing w:val="-27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Hotel</w:t>
      </w:r>
      <w:r>
        <w:rPr>
          <w:color w:val="424142"/>
          <w:spacing w:val="-2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and</w:t>
      </w:r>
      <w:r>
        <w:rPr>
          <w:color w:val="424142"/>
          <w:spacing w:val="-35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Golf</w:t>
      </w:r>
      <w:r>
        <w:rPr>
          <w:color w:val="424142"/>
          <w:spacing w:val="-18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Resort-Nwaniba</w:t>
      </w:r>
      <w:r>
        <w:rPr>
          <w:color w:val="424142"/>
          <w:spacing w:val="-23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Road</w:t>
      </w:r>
      <w:r>
        <w:rPr>
          <w:color w:val="424142"/>
          <w:spacing w:val="-23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Uyo,</w:t>
      </w:r>
      <w:r>
        <w:rPr>
          <w:color w:val="424142"/>
          <w:spacing w:val="-36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Tel</w:t>
      </w:r>
      <w:r>
        <w:rPr>
          <w:color w:val="424142"/>
          <w:spacing w:val="-17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Phone</w:t>
      </w:r>
      <w:r>
        <w:rPr>
          <w:color w:val="424142"/>
          <w:spacing w:val="-15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No:+234808057411</w:t>
      </w:r>
    </w:p>
    <w:p w14:paraId="17FCA74D">
      <w:pPr>
        <w:pStyle w:val="8"/>
        <w:numPr>
          <w:ilvl w:val="0"/>
          <w:numId w:val="6"/>
        </w:numPr>
        <w:tabs>
          <w:tab w:val="left" w:pos="1302"/>
          <w:tab w:val="left" w:pos="1322"/>
        </w:tabs>
        <w:spacing w:before="26" w:after="0" w:line="266" w:lineRule="auto"/>
        <w:ind w:left="1302" w:right="683" w:hanging="503"/>
        <w:jc w:val="left"/>
        <w:rPr>
          <w:sz w:val="21"/>
        </w:rPr>
      </w:pPr>
      <w:r>
        <w:rPr>
          <w:color w:val="424142"/>
          <w:w w:val="105"/>
          <w:sz w:val="21"/>
        </w:rPr>
        <w:t>Ceedapeg</w:t>
      </w:r>
      <w:r>
        <w:rPr>
          <w:color w:val="424142"/>
          <w:spacing w:val="-9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Hotels</w:t>
      </w:r>
      <w:r>
        <w:rPr>
          <w:color w:val="424142"/>
          <w:spacing w:val="-9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Unit</w:t>
      </w:r>
      <w:r>
        <w:rPr>
          <w:color w:val="424142"/>
          <w:spacing w:val="-10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B,</w:t>
      </w:r>
      <w:r>
        <w:rPr>
          <w:color w:val="424142"/>
          <w:spacing w:val="-22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Plot</w:t>
      </w:r>
      <w:r>
        <w:rPr>
          <w:color w:val="424142"/>
          <w:spacing w:val="-13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29-34,</w:t>
      </w:r>
      <w:r>
        <w:rPr>
          <w:color w:val="424142"/>
          <w:spacing w:val="-14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Chief</w:t>
      </w:r>
      <w:r>
        <w:rPr>
          <w:color w:val="424142"/>
          <w:spacing w:val="-13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Odiong/</w:t>
      </w:r>
      <w:r>
        <w:rPr>
          <w:color w:val="424142"/>
          <w:spacing w:val="-5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Donald</w:t>
      </w:r>
      <w:r>
        <w:rPr>
          <w:color w:val="424142"/>
          <w:spacing w:val="-12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Etiebet</w:t>
      </w:r>
      <w:r>
        <w:rPr>
          <w:color w:val="424142"/>
          <w:spacing w:val="-13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Street</w:t>
      </w:r>
      <w:r>
        <w:rPr>
          <w:color w:val="424142"/>
          <w:spacing w:val="-13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Ewet</w:t>
      </w:r>
      <w:r>
        <w:rPr>
          <w:color w:val="424142"/>
          <w:spacing w:val="-6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Housing</w:t>
      </w:r>
      <w:r>
        <w:rPr>
          <w:color w:val="424142"/>
          <w:spacing w:val="-16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Uyo</w:t>
      </w:r>
      <w:r>
        <w:rPr>
          <w:color w:val="424142"/>
          <w:spacing w:val="-17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Tel</w:t>
      </w:r>
      <w:r>
        <w:rPr>
          <w:color w:val="424142"/>
          <w:spacing w:val="-13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 xml:space="preserve">Phone </w:t>
      </w:r>
      <w:r>
        <w:rPr>
          <w:color w:val="424142"/>
          <w:spacing w:val="-2"/>
          <w:w w:val="105"/>
          <w:sz w:val="21"/>
        </w:rPr>
        <w:t>No.+2349033491703</w:t>
      </w:r>
    </w:p>
    <w:p w14:paraId="6C4DA210">
      <w:pPr>
        <w:pStyle w:val="8"/>
        <w:numPr>
          <w:ilvl w:val="0"/>
          <w:numId w:val="6"/>
        </w:numPr>
        <w:tabs>
          <w:tab w:val="left" w:pos="1330"/>
        </w:tabs>
        <w:spacing w:before="0" w:after="0" w:line="232" w:lineRule="exact"/>
        <w:ind w:left="1330" w:right="0" w:hanging="533"/>
        <w:jc w:val="left"/>
        <w:rPr>
          <w:sz w:val="21"/>
        </w:rPr>
      </w:pPr>
      <w:r>
        <w:rPr>
          <w:color w:val="424142"/>
          <w:sz w:val="21"/>
        </w:rPr>
        <w:t>Watbridge</w:t>
      </w:r>
      <w:r>
        <w:rPr>
          <w:color w:val="424142"/>
          <w:spacing w:val="-2"/>
          <w:sz w:val="21"/>
        </w:rPr>
        <w:t xml:space="preserve"> </w:t>
      </w:r>
      <w:r>
        <w:rPr>
          <w:color w:val="424142"/>
          <w:sz w:val="21"/>
        </w:rPr>
        <w:t>Hotel</w:t>
      </w:r>
      <w:r>
        <w:rPr>
          <w:color w:val="424142"/>
          <w:spacing w:val="-16"/>
          <w:sz w:val="21"/>
        </w:rPr>
        <w:t xml:space="preserve"> </w:t>
      </w:r>
      <w:r>
        <w:rPr>
          <w:color w:val="424142"/>
          <w:sz w:val="21"/>
        </w:rPr>
        <w:t>off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>IBB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>Way</w:t>
      </w:r>
      <w:r>
        <w:rPr>
          <w:color w:val="424142"/>
          <w:spacing w:val="-17"/>
          <w:sz w:val="21"/>
        </w:rPr>
        <w:t xml:space="preserve"> </w:t>
      </w:r>
      <w:r>
        <w:rPr>
          <w:color w:val="424142"/>
          <w:sz w:val="21"/>
        </w:rPr>
        <w:t>Uyo</w:t>
      </w:r>
      <w:r>
        <w:rPr>
          <w:color w:val="424142"/>
          <w:spacing w:val="-22"/>
          <w:sz w:val="21"/>
        </w:rPr>
        <w:t xml:space="preserve"> </w:t>
      </w:r>
      <w:r>
        <w:rPr>
          <w:color w:val="424142"/>
          <w:sz w:val="21"/>
        </w:rPr>
        <w:t>TEL</w:t>
      </w:r>
      <w:r>
        <w:rPr>
          <w:color w:val="424142"/>
          <w:spacing w:val="-24"/>
          <w:sz w:val="21"/>
        </w:rPr>
        <w:t xml:space="preserve"> </w:t>
      </w:r>
      <w:r>
        <w:rPr>
          <w:color w:val="424142"/>
          <w:sz w:val="21"/>
        </w:rPr>
        <w:t>Phone</w:t>
      </w:r>
      <w:r>
        <w:rPr>
          <w:color w:val="424142"/>
          <w:spacing w:val="-16"/>
          <w:sz w:val="21"/>
        </w:rPr>
        <w:t xml:space="preserve"> </w:t>
      </w:r>
      <w:r>
        <w:rPr>
          <w:color w:val="424142"/>
          <w:sz w:val="21"/>
        </w:rPr>
        <w:t>No.</w:t>
      </w:r>
      <w:r>
        <w:rPr>
          <w:color w:val="424142"/>
          <w:spacing w:val="-37"/>
          <w:sz w:val="21"/>
        </w:rPr>
        <w:t xml:space="preserve"> </w:t>
      </w:r>
      <w:r>
        <w:rPr>
          <w:color w:val="424142"/>
          <w:spacing w:val="-2"/>
          <w:sz w:val="21"/>
        </w:rPr>
        <w:t>+2349038151033</w:t>
      </w:r>
    </w:p>
    <w:p w14:paraId="3D4743DA">
      <w:pPr>
        <w:pStyle w:val="8"/>
        <w:numPr>
          <w:ilvl w:val="0"/>
          <w:numId w:val="6"/>
        </w:numPr>
        <w:tabs>
          <w:tab w:val="left" w:pos="1320"/>
          <w:tab w:val="left" w:pos="1329"/>
        </w:tabs>
        <w:spacing w:before="18" w:after="0" w:line="252" w:lineRule="auto"/>
        <w:ind w:left="1320" w:right="4043" w:hanging="518"/>
        <w:jc w:val="left"/>
        <w:rPr>
          <w:sz w:val="21"/>
        </w:rPr>
      </w:pPr>
      <w:r>
        <w:rPr>
          <w:color w:val="424142"/>
          <w:sz w:val="21"/>
        </w:rPr>
        <w:t>Fresh</w:t>
      </w:r>
      <w:r>
        <w:rPr>
          <w:color w:val="424142"/>
          <w:spacing w:val="-8"/>
          <w:sz w:val="21"/>
        </w:rPr>
        <w:t xml:space="preserve"> </w:t>
      </w:r>
      <w:r>
        <w:rPr>
          <w:color w:val="424142"/>
          <w:sz w:val="21"/>
        </w:rPr>
        <w:t>Spring</w:t>
      </w:r>
      <w:r>
        <w:rPr>
          <w:color w:val="424142"/>
          <w:spacing w:val="-27"/>
          <w:sz w:val="21"/>
        </w:rPr>
        <w:t xml:space="preserve"> </w:t>
      </w:r>
      <w:r>
        <w:rPr>
          <w:color w:val="424142"/>
          <w:sz w:val="21"/>
        </w:rPr>
        <w:t>Hotels</w:t>
      </w:r>
      <w:r>
        <w:rPr>
          <w:color w:val="424142"/>
          <w:spacing w:val="-13"/>
          <w:sz w:val="21"/>
        </w:rPr>
        <w:t xml:space="preserve"> </w:t>
      </w:r>
      <w:r>
        <w:rPr>
          <w:color w:val="525252"/>
          <w:sz w:val="21"/>
        </w:rPr>
        <w:t>and</w:t>
      </w:r>
      <w:r>
        <w:rPr>
          <w:color w:val="525252"/>
          <w:spacing w:val="-30"/>
          <w:sz w:val="21"/>
        </w:rPr>
        <w:t xml:space="preserve"> </w:t>
      </w:r>
      <w:r>
        <w:rPr>
          <w:color w:val="424142"/>
          <w:sz w:val="21"/>
        </w:rPr>
        <w:t>Towers,</w:t>
      </w:r>
      <w:r>
        <w:rPr>
          <w:color w:val="424142"/>
          <w:spacing w:val="-11"/>
          <w:sz w:val="21"/>
        </w:rPr>
        <w:t xml:space="preserve"> </w:t>
      </w:r>
      <w:r>
        <w:rPr>
          <w:color w:val="424142"/>
          <w:sz w:val="21"/>
        </w:rPr>
        <w:t>No</w:t>
      </w:r>
      <w:r>
        <w:rPr>
          <w:color w:val="676767"/>
          <w:sz w:val="21"/>
        </w:rPr>
        <w:t>.</w:t>
      </w:r>
      <w:r>
        <w:rPr>
          <w:color w:val="676767"/>
          <w:spacing w:val="-22"/>
          <w:sz w:val="21"/>
        </w:rPr>
        <w:t xml:space="preserve"> </w:t>
      </w:r>
      <w:r>
        <w:rPr>
          <w:color w:val="424142"/>
          <w:sz w:val="21"/>
        </w:rPr>
        <w:t>49</w:t>
      </w:r>
      <w:r>
        <w:rPr>
          <w:color w:val="424142"/>
          <w:spacing w:val="-16"/>
          <w:sz w:val="21"/>
        </w:rPr>
        <w:t xml:space="preserve"> </w:t>
      </w:r>
      <w:r>
        <w:rPr>
          <w:color w:val="424142"/>
          <w:sz w:val="21"/>
        </w:rPr>
        <w:t>Akpa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>Ube</w:t>
      </w:r>
      <w:r>
        <w:rPr>
          <w:color w:val="424142"/>
          <w:spacing w:val="-26"/>
          <w:sz w:val="21"/>
        </w:rPr>
        <w:t xml:space="preserve"> </w:t>
      </w:r>
      <w:r>
        <w:rPr>
          <w:color w:val="424142"/>
          <w:sz w:val="21"/>
        </w:rPr>
        <w:t>St</w:t>
      </w:r>
      <w:r>
        <w:rPr>
          <w:color w:val="676767"/>
          <w:sz w:val="21"/>
        </w:rPr>
        <w:t>.</w:t>
      </w:r>
      <w:r>
        <w:rPr>
          <w:color w:val="676767"/>
          <w:spacing w:val="-32"/>
          <w:sz w:val="21"/>
        </w:rPr>
        <w:t xml:space="preserve"> </w:t>
      </w:r>
      <w:r>
        <w:rPr>
          <w:color w:val="424142"/>
          <w:sz w:val="21"/>
        </w:rPr>
        <w:t>Off</w:t>
      </w:r>
      <w:r>
        <w:rPr>
          <w:color w:val="424142"/>
          <w:spacing w:val="-18"/>
          <w:sz w:val="21"/>
        </w:rPr>
        <w:t xml:space="preserve"> </w:t>
      </w:r>
      <w:r>
        <w:rPr>
          <w:color w:val="424142"/>
          <w:sz w:val="21"/>
        </w:rPr>
        <w:t>IBB</w:t>
      </w:r>
      <w:r>
        <w:rPr>
          <w:color w:val="424142"/>
          <w:spacing w:val="-16"/>
          <w:sz w:val="21"/>
        </w:rPr>
        <w:t xml:space="preserve"> </w:t>
      </w:r>
      <w:r>
        <w:rPr>
          <w:color w:val="424142"/>
          <w:sz w:val="21"/>
        </w:rPr>
        <w:t>Way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 xml:space="preserve">Uyo, </w:t>
      </w:r>
      <w:r>
        <w:rPr>
          <w:color w:val="424142"/>
          <w:w w:val="105"/>
          <w:sz w:val="21"/>
        </w:rPr>
        <w:t>Tel:</w:t>
      </w:r>
      <w:r>
        <w:rPr>
          <w:color w:val="424142"/>
          <w:spacing w:val="-40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+2347033598551</w:t>
      </w:r>
    </w:p>
    <w:p w14:paraId="25F20A56">
      <w:pPr>
        <w:pStyle w:val="8"/>
        <w:numPr>
          <w:ilvl w:val="0"/>
          <w:numId w:val="6"/>
        </w:numPr>
        <w:tabs>
          <w:tab w:val="left" w:pos="1320"/>
          <w:tab w:val="left" w:pos="1331"/>
        </w:tabs>
        <w:spacing w:before="12" w:after="0" w:line="252" w:lineRule="auto"/>
        <w:ind w:left="1320" w:right="5203" w:hanging="524"/>
        <w:jc w:val="left"/>
        <w:rPr>
          <w:sz w:val="21"/>
        </w:rPr>
      </w:pPr>
      <w:r>
        <w:rPr>
          <w:color w:val="424142"/>
          <w:sz w:val="21"/>
        </w:rPr>
        <w:t>Lahana Hotel,</w:t>
      </w:r>
      <w:r>
        <w:rPr>
          <w:color w:val="424142"/>
          <w:spacing w:val="-33"/>
          <w:sz w:val="21"/>
        </w:rPr>
        <w:t xml:space="preserve"> </w:t>
      </w:r>
      <w:r>
        <w:rPr>
          <w:color w:val="424142"/>
          <w:sz w:val="21"/>
        </w:rPr>
        <w:t>No.</w:t>
      </w:r>
      <w:r>
        <w:rPr>
          <w:color w:val="424142"/>
          <w:spacing w:val="-26"/>
          <w:sz w:val="21"/>
        </w:rPr>
        <w:t xml:space="preserve"> </w:t>
      </w:r>
      <w:r>
        <w:rPr>
          <w:color w:val="424142"/>
          <w:sz w:val="21"/>
        </w:rPr>
        <w:t>5</w:t>
      </w:r>
      <w:r>
        <w:rPr>
          <w:color w:val="424142"/>
          <w:spacing w:val="-18"/>
          <w:sz w:val="21"/>
        </w:rPr>
        <w:t xml:space="preserve"> </w:t>
      </w:r>
      <w:r>
        <w:rPr>
          <w:color w:val="424142"/>
          <w:sz w:val="21"/>
        </w:rPr>
        <w:t>Bassey</w:t>
      </w:r>
      <w:r>
        <w:rPr>
          <w:color w:val="424142"/>
          <w:spacing w:val="-18"/>
          <w:sz w:val="21"/>
        </w:rPr>
        <w:t xml:space="preserve"> </w:t>
      </w:r>
      <w:r>
        <w:rPr>
          <w:color w:val="424142"/>
          <w:sz w:val="21"/>
        </w:rPr>
        <w:t>Esau</w:t>
      </w:r>
      <w:r>
        <w:rPr>
          <w:color w:val="424142"/>
          <w:spacing w:val="-17"/>
          <w:sz w:val="21"/>
        </w:rPr>
        <w:t xml:space="preserve"> </w:t>
      </w:r>
      <w:r>
        <w:rPr>
          <w:color w:val="424142"/>
          <w:sz w:val="21"/>
        </w:rPr>
        <w:t>St.,</w:t>
      </w:r>
      <w:r>
        <w:rPr>
          <w:color w:val="424142"/>
          <w:spacing w:val="-35"/>
          <w:sz w:val="21"/>
        </w:rPr>
        <w:t xml:space="preserve"> </w:t>
      </w:r>
      <w:r>
        <w:rPr>
          <w:color w:val="424142"/>
          <w:sz w:val="21"/>
        </w:rPr>
        <w:t>off Aka</w:t>
      </w:r>
      <w:r>
        <w:rPr>
          <w:color w:val="424142"/>
          <w:spacing w:val="-11"/>
          <w:sz w:val="21"/>
        </w:rPr>
        <w:t xml:space="preserve"> </w:t>
      </w:r>
      <w:r>
        <w:rPr>
          <w:color w:val="424142"/>
          <w:sz w:val="21"/>
        </w:rPr>
        <w:t>ltiam</w:t>
      </w:r>
      <w:r>
        <w:rPr>
          <w:color w:val="424142"/>
          <w:spacing w:val="-30"/>
          <w:sz w:val="21"/>
        </w:rPr>
        <w:t xml:space="preserve"> </w:t>
      </w:r>
      <w:r>
        <w:rPr>
          <w:color w:val="424142"/>
          <w:sz w:val="21"/>
        </w:rPr>
        <w:t>St.</w:t>
      </w:r>
      <w:r>
        <w:rPr>
          <w:color w:val="424142"/>
          <w:spacing w:val="-29"/>
          <w:sz w:val="21"/>
        </w:rPr>
        <w:t xml:space="preserve"> </w:t>
      </w:r>
      <w:r>
        <w:rPr>
          <w:color w:val="424142"/>
          <w:sz w:val="21"/>
        </w:rPr>
        <w:t xml:space="preserve">Uyo, </w:t>
      </w:r>
      <w:r>
        <w:rPr>
          <w:color w:val="424142"/>
          <w:w w:val="105"/>
          <w:sz w:val="21"/>
        </w:rPr>
        <w:t>Tel:</w:t>
      </w:r>
      <w:r>
        <w:rPr>
          <w:color w:val="424142"/>
          <w:spacing w:val="-27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Phone</w:t>
      </w:r>
      <w:r>
        <w:rPr>
          <w:color w:val="424142"/>
          <w:spacing w:val="-18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No,</w:t>
      </w:r>
      <w:r>
        <w:rPr>
          <w:color w:val="424142"/>
          <w:spacing w:val="-24"/>
          <w:w w:val="105"/>
          <w:sz w:val="21"/>
        </w:rPr>
        <w:t xml:space="preserve"> </w:t>
      </w:r>
      <w:r>
        <w:rPr>
          <w:color w:val="525252"/>
          <w:w w:val="105"/>
          <w:sz w:val="21"/>
        </w:rPr>
        <w:t>+2348106160004</w:t>
      </w:r>
    </w:p>
    <w:p w14:paraId="6CCED85A">
      <w:pPr>
        <w:pStyle w:val="8"/>
        <w:numPr>
          <w:ilvl w:val="0"/>
          <w:numId w:val="6"/>
        </w:numPr>
        <w:tabs>
          <w:tab w:val="left" w:pos="1330"/>
        </w:tabs>
        <w:spacing w:before="5" w:after="0" w:line="240" w:lineRule="auto"/>
        <w:ind w:left="1330" w:right="0" w:hanging="533"/>
        <w:jc w:val="left"/>
        <w:rPr>
          <w:sz w:val="21"/>
        </w:rPr>
      </w:pPr>
      <w:r>
        <w:rPr>
          <w:color w:val="424142"/>
          <w:sz w:val="21"/>
        </w:rPr>
        <w:t>Dveua</w:t>
      </w:r>
      <w:r>
        <w:rPr>
          <w:color w:val="424142"/>
          <w:spacing w:val="-5"/>
          <w:sz w:val="21"/>
        </w:rPr>
        <w:t xml:space="preserve"> </w:t>
      </w:r>
      <w:r>
        <w:rPr>
          <w:color w:val="424142"/>
          <w:sz w:val="21"/>
        </w:rPr>
        <w:t>Hotels</w:t>
      </w:r>
      <w:r>
        <w:rPr>
          <w:color w:val="424142"/>
          <w:spacing w:val="-17"/>
          <w:sz w:val="21"/>
        </w:rPr>
        <w:t xml:space="preserve"> </w:t>
      </w:r>
      <w:r>
        <w:rPr>
          <w:color w:val="424142"/>
          <w:sz w:val="21"/>
        </w:rPr>
        <w:t>Opposite</w:t>
      </w:r>
      <w:r>
        <w:rPr>
          <w:color w:val="424142"/>
          <w:spacing w:val="-12"/>
          <w:sz w:val="21"/>
        </w:rPr>
        <w:t xml:space="preserve"> </w:t>
      </w:r>
      <w:r>
        <w:rPr>
          <w:color w:val="424142"/>
          <w:sz w:val="21"/>
        </w:rPr>
        <w:t>Pepsi</w:t>
      </w:r>
      <w:r>
        <w:rPr>
          <w:color w:val="424142"/>
          <w:spacing w:val="-29"/>
          <w:sz w:val="21"/>
        </w:rPr>
        <w:t xml:space="preserve"> </w:t>
      </w:r>
      <w:r>
        <w:rPr>
          <w:color w:val="424142"/>
          <w:sz w:val="21"/>
        </w:rPr>
        <w:t>Junction,</w:t>
      </w:r>
      <w:r>
        <w:rPr>
          <w:color w:val="424142"/>
          <w:spacing w:val="-15"/>
          <w:sz w:val="21"/>
        </w:rPr>
        <w:t xml:space="preserve"> </w:t>
      </w:r>
      <w:r>
        <w:rPr>
          <w:color w:val="424142"/>
          <w:sz w:val="21"/>
        </w:rPr>
        <w:t>Abak</w:t>
      </w:r>
      <w:r>
        <w:rPr>
          <w:color w:val="424142"/>
          <w:spacing w:val="-10"/>
          <w:sz w:val="21"/>
        </w:rPr>
        <w:t xml:space="preserve"> </w:t>
      </w:r>
      <w:r>
        <w:rPr>
          <w:color w:val="424142"/>
          <w:sz w:val="21"/>
        </w:rPr>
        <w:t>Rd.</w:t>
      </w:r>
      <w:r>
        <w:rPr>
          <w:color w:val="424142"/>
          <w:spacing w:val="-27"/>
          <w:sz w:val="21"/>
        </w:rPr>
        <w:t xml:space="preserve"> </w:t>
      </w:r>
      <w:r>
        <w:rPr>
          <w:color w:val="424142"/>
          <w:sz w:val="21"/>
        </w:rPr>
        <w:t>Uyo,</w:t>
      </w:r>
      <w:r>
        <w:rPr>
          <w:color w:val="424142"/>
          <w:spacing w:val="-31"/>
          <w:sz w:val="21"/>
        </w:rPr>
        <w:t xml:space="preserve"> </w:t>
      </w:r>
      <w:r>
        <w:rPr>
          <w:color w:val="424142"/>
          <w:sz w:val="21"/>
        </w:rPr>
        <w:t>Tel:</w:t>
      </w:r>
      <w:r>
        <w:rPr>
          <w:color w:val="424142"/>
          <w:spacing w:val="-25"/>
          <w:sz w:val="21"/>
        </w:rPr>
        <w:t xml:space="preserve"> </w:t>
      </w:r>
      <w:r>
        <w:rPr>
          <w:color w:val="424142"/>
          <w:sz w:val="21"/>
        </w:rPr>
        <w:t>Phone</w:t>
      </w:r>
      <w:r>
        <w:rPr>
          <w:color w:val="424142"/>
          <w:spacing w:val="-9"/>
          <w:sz w:val="21"/>
        </w:rPr>
        <w:t xml:space="preserve"> </w:t>
      </w:r>
      <w:r>
        <w:rPr>
          <w:color w:val="424142"/>
          <w:sz w:val="21"/>
        </w:rPr>
        <w:t>No,</w:t>
      </w:r>
      <w:r>
        <w:rPr>
          <w:color w:val="424142"/>
          <w:spacing w:val="-34"/>
          <w:sz w:val="21"/>
        </w:rPr>
        <w:t xml:space="preserve"> </w:t>
      </w:r>
      <w:r>
        <w:rPr>
          <w:color w:val="424142"/>
          <w:spacing w:val="-2"/>
          <w:sz w:val="21"/>
        </w:rPr>
        <w:t>+2349013831243</w:t>
      </w:r>
    </w:p>
    <w:p w14:paraId="0AD95537">
      <w:pPr>
        <w:pStyle w:val="8"/>
        <w:numPr>
          <w:ilvl w:val="0"/>
          <w:numId w:val="6"/>
        </w:numPr>
        <w:tabs>
          <w:tab w:val="left" w:pos="1331"/>
        </w:tabs>
        <w:spacing w:before="18" w:after="0" w:line="240" w:lineRule="auto"/>
        <w:ind w:left="1331" w:right="0" w:hanging="535"/>
        <w:jc w:val="left"/>
        <w:rPr>
          <w:sz w:val="21"/>
        </w:rPr>
      </w:pPr>
      <w:r>
        <w:rPr>
          <w:color w:val="424142"/>
          <w:sz w:val="21"/>
        </w:rPr>
        <w:t>Monty</w:t>
      </w:r>
      <w:r>
        <w:rPr>
          <w:color w:val="424142"/>
          <w:spacing w:val="-18"/>
          <w:sz w:val="21"/>
        </w:rPr>
        <w:t xml:space="preserve"> </w:t>
      </w:r>
      <w:r>
        <w:rPr>
          <w:color w:val="424142"/>
          <w:sz w:val="21"/>
        </w:rPr>
        <w:t>Suites</w:t>
      </w:r>
      <w:r>
        <w:rPr>
          <w:color w:val="424142"/>
          <w:spacing w:val="-4"/>
          <w:sz w:val="21"/>
        </w:rPr>
        <w:t xml:space="preserve"> </w:t>
      </w:r>
      <w:r>
        <w:rPr>
          <w:color w:val="424142"/>
          <w:sz w:val="21"/>
        </w:rPr>
        <w:t>No.</w:t>
      </w:r>
      <w:r>
        <w:rPr>
          <w:color w:val="424142"/>
          <w:spacing w:val="-17"/>
          <w:sz w:val="21"/>
        </w:rPr>
        <w:t xml:space="preserve"> </w:t>
      </w:r>
      <w:r>
        <w:rPr>
          <w:color w:val="525252"/>
          <w:sz w:val="21"/>
        </w:rPr>
        <w:t>37</w:t>
      </w:r>
      <w:r>
        <w:rPr>
          <w:color w:val="525252"/>
          <w:spacing w:val="-23"/>
          <w:sz w:val="21"/>
        </w:rPr>
        <w:t xml:space="preserve"> </w:t>
      </w:r>
      <w:r>
        <w:rPr>
          <w:color w:val="424142"/>
          <w:sz w:val="21"/>
        </w:rPr>
        <w:t>general</w:t>
      </w:r>
      <w:r>
        <w:rPr>
          <w:color w:val="424142"/>
          <w:spacing w:val="-12"/>
          <w:sz w:val="21"/>
        </w:rPr>
        <w:t xml:space="preserve"> </w:t>
      </w:r>
      <w:r>
        <w:rPr>
          <w:color w:val="424142"/>
          <w:sz w:val="21"/>
        </w:rPr>
        <w:t>EdetAkpan</w:t>
      </w:r>
      <w:r>
        <w:rPr>
          <w:color w:val="424142"/>
          <w:spacing w:val="11"/>
          <w:sz w:val="21"/>
        </w:rPr>
        <w:t xml:space="preserve"> </w:t>
      </w:r>
      <w:r>
        <w:rPr>
          <w:color w:val="424142"/>
          <w:sz w:val="21"/>
        </w:rPr>
        <w:t>Avenue</w:t>
      </w:r>
      <w:r>
        <w:rPr>
          <w:color w:val="424142"/>
          <w:spacing w:val="-3"/>
          <w:sz w:val="21"/>
        </w:rPr>
        <w:t xml:space="preserve"> </w:t>
      </w:r>
      <w:r>
        <w:rPr>
          <w:color w:val="424142"/>
          <w:sz w:val="21"/>
        </w:rPr>
        <w:t>(4 Lane)</w:t>
      </w:r>
      <w:r>
        <w:rPr>
          <w:color w:val="424142"/>
          <w:spacing w:val="-5"/>
          <w:sz w:val="21"/>
        </w:rPr>
        <w:t xml:space="preserve"> </w:t>
      </w:r>
      <w:r>
        <w:rPr>
          <w:color w:val="424142"/>
          <w:sz w:val="21"/>
        </w:rPr>
        <w:t>Uyo.</w:t>
      </w:r>
      <w:r>
        <w:rPr>
          <w:color w:val="424142"/>
          <w:spacing w:val="-30"/>
          <w:sz w:val="21"/>
        </w:rPr>
        <w:t xml:space="preserve"> </w:t>
      </w:r>
      <w:r>
        <w:rPr>
          <w:color w:val="424142"/>
          <w:sz w:val="21"/>
        </w:rPr>
        <w:t>Tel:</w:t>
      </w:r>
      <w:r>
        <w:rPr>
          <w:color w:val="424142"/>
          <w:spacing w:val="-26"/>
          <w:sz w:val="21"/>
        </w:rPr>
        <w:t xml:space="preserve"> </w:t>
      </w:r>
      <w:r>
        <w:rPr>
          <w:color w:val="424142"/>
          <w:spacing w:val="-2"/>
          <w:sz w:val="21"/>
        </w:rPr>
        <w:t>+2347038091700</w:t>
      </w:r>
    </w:p>
    <w:p w14:paraId="2144F26B">
      <w:pPr>
        <w:pStyle w:val="8"/>
        <w:numPr>
          <w:ilvl w:val="0"/>
          <w:numId w:val="6"/>
        </w:numPr>
        <w:tabs>
          <w:tab w:val="left" w:pos="1330"/>
        </w:tabs>
        <w:spacing w:before="33" w:after="0" w:line="240" w:lineRule="auto"/>
        <w:ind w:left="1330" w:right="0" w:hanging="533"/>
        <w:jc w:val="left"/>
        <w:rPr>
          <w:sz w:val="21"/>
        </w:rPr>
      </w:pPr>
      <w:r>
        <w:rPr>
          <w:color w:val="424142"/>
          <w:sz w:val="21"/>
        </w:rPr>
        <w:t>Rosmohr</w:t>
      </w:r>
      <w:r>
        <w:rPr>
          <w:color w:val="424142"/>
          <w:spacing w:val="-8"/>
          <w:sz w:val="21"/>
        </w:rPr>
        <w:t xml:space="preserve"> </w:t>
      </w:r>
      <w:r>
        <w:rPr>
          <w:color w:val="424142"/>
          <w:sz w:val="21"/>
        </w:rPr>
        <w:t>Hotels</w:t>
      </w:r>
      <w:r>
        <w:rPr>
          <w:color w:val="424142"/>
          <w:spacing w:val="-16"/>
          <w:sz w:val="21"/>
        </w:rPr>
        <w:t xml:space="preserve"> </w:t>
      </w:r>
      <w:r>
        <w:rPr>
          <w:color w:val="424142"/>
          <w:sz w:val="21"/>
        </w:rPr>
        <w:t>A</w:t>
      </w:r>
      <w:r>
        <w:rPr>
          <w:color w:val="424142"/>
          <w:spacing w:val="-28"/>
          <w:sz w:val="21"/>
        </w:rPr>
        <w:t xml:space="preserve"> </w:t>
      </w:r>
      <w:r>
        <w:rPr>
          <w:color w:val="424142"/>
          <w:sz w:val="21"/>
        </w:rPr>
        <w:t>126,</w:t>
      </w:r>
      <w:r>
        <w:rPr>
          <w:color w:val="424142"/>
          <w:spacing w:val="-26"/>
          <w:sz w:val="21"/>
        </w:rPr>
        <w:t xml:space="preserve"> </w:t>
      </w:r>
      <w:r>
        <w:rPr>
          <w:color w:val="424142"/>
          <w:sz w:val="21"/>
        </w:rPr>
        <w:t>C49</w:t>
      </w:r>
      <w:r>
        <w:rPr>
          <w:color w:val="424142"/>
          <w:spacing w:val="-19"/>
          <w:sz w:val="21"/>
        </w:rPr>
        <w:t xml:space="preserve"> </w:t>
      </w:r>
      <w:r>
        <w:rPr>
          <w:color w:val="424142"/>
          <w:sz w:val="21"/>
        </w:rPr>
        <w:t>Ewet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>Housing</w:t>
      </w:r>
      <w:r>
        <w:rPr>
          <w:color w:val="424142"/>
          <w:spacing w:val="-22"/>
          <w:sz w:val="21"/>
        </w:rPr>
        <w:t xml:space="preserve"> </w:t>
      </w:r>
      <w:r>
        <w:rPr>
          <w:color w:val="424142"/>
          <w:sz w:val="21"/>
        </w:rPr>
        <w:t>Estate</w:t>
      </w:r>
      <w:r>
        <w:rPr>
          <w:color w:val="424142"/>
          <w:spacing w:val="-8"/>
          <w:sz w:val="21"/>
        </w:rPr>
        <w:t xml:space="preserve"> </w:t>
      </w:r>
      <w:r>
        <w:rPr>
          <w:color w:val="424142"/>
          <w:sz w:val="21"/>
        </w:rPr>
        <w:t>Uyo,</w:t>
      </w:r>
      <w:r>
        <w:rPr>
          <w:color w:val="424142"/>
          <w:spacing w:val="-32"/>
          <w:sz w:val="21"/>
        </w:rPr>
        <w:t xml:space="preserve"> </w:t>
      </w:r>
      <w:r>
        <w:rPr>
          <w:color w:val="424142"/>
          <w:sz w:val="21"/>
        </w:rPr>
        <w:t>Tel</w:t>
      </w:r>
      <w:r>
        <w:rPr>
          <w:color w:val="676767"/>
          <w:sz w:val="21"/>
        </w:rPr>
        <w:t>:</w:t>
      </w:r>
      <w:r>
        <w:rPr>
          <w:color w:val="676767"/>
          <w:spacing w:val="-33"/>
          <w:sz w:val="21"/>
        </w:rPr>
        <w:t xml:space="preserve"> </w:t>
      </w:r>
      <w:r>
        <w:rPr>
          <w:color w:val="424142"/>
          <w:sz w:val="21"/>
        </w:rPr>
        <w:t>Phone</w:t>
      </w:r>
      <w:r>
        <w:rPr>
          <w:color w:val="424142"/>
          <w:spacing w:val="-11"/>
          <w:sz w:val="21"/>
        </w:rPr>
        <w:t xml:space="preserve"> </w:t>
      </w:r>
      <w:r>
        <w:rPr>
          <w:color w:val="424142"/>
          <w:sz w:val="21"/>
        </w:rPr>
        <w:t>No,</w:t>
      </w:r>
      <w:r>
        <w:rPr>
          <w:color w:val="424142"/>
          <w:spacing w:val="-36"/>
          <w:sz w:val="21"/>
        </w:rPr>
        <w:t xml:space="preserve"> </w:t>
      </w:r>
      <w:r>
        <w:rPr>
          <w:color w:val="424142"/>
          <w:spacing w:val="-2"/>
          <w:sz w:val="21"/>
        </w:rPr>
        <w:t>+2348163897557</w:t>
      </w:r>
    </w:p>
    <w:p w14:paraId="60680791">
      <w:pPr>
        <w:pStyle w:val="8"/>
        <w:numPr>
          <w:ilvl w:val="0"/>
          <w:numId w:val="6"/>
        </w:numPr>
        <w:tabs>
          <w:tab w:val="left" w:pos="1320"/>
          <w:tab w:val="left" w:pos="1330"/>
        </w:tabs>
        <w:spacing w:before="11" w:after="0" w:line="259" w:lineRule="auto"/>
        <w:ind w:left="1320" w:right="4685" w:hanging="524"/>
        <w:jc w:val="left"/>
        <w:rPr>
          <w:sz w:val="21"/>
        </w:rPr>
      </w:pPr>
      <w:r>
        <w:rPr>
          <w:color w:val="424142"/>
          <w:sz w:val="21"/>
        </w:rPr>
        <w:t>RBIT</w:t>
      </w:r>
      <w:r>
        <w:rPr>
          <w:color w:val="424142"/>
          <w:spacing w:val="-12"/>
          <w:sz w:val="21"/>
        </w:rPr>
        <w:t xml:space="preserve"> </w:t>
      </w:r>
      <w:r>
        <w:rPr>
          <w:color w:val="424142"/>
          <w:sz w:val="21"/>
        </w:rPr>
        <w:t>Hotel</w:t>
      </w:r>
      <w:r>
        <w:rPr>
          <w:color w:val="424142"/>
          <w:spacing w:val="-22"/>
          <w:sz w:val="21"/>
        </w:rPr>
        <w:t xml:space="preserve"> </w:t>
      </w:r>
      <w:r>
        <w:rPr>
          <w:color w:val="424142"/>
          <w:sz w:val="21"/>
        </w:rPr>
        <w:t>and</w:t>
      </w:r>
      <w:r>
        <w:rPr>
          <w:color w:val="424142"/>
          <w:spacing w:val="-25"/>
          <w:sz w:val="21"/>
        </w:rPr>
        <w:t xml:space="preserve"> </w:t>
      </w:r>
      <w:r>
        <w:rPr>
          <w:color w:val="424142"/>
          <w:sz w:val="21"/>
        </w:rPr>
        <w:t>Suites,</w:t>
      </w:r>
      <w:r>
        <w:rPr>
          <w:color w:val="424142"/>
          <w:spacing w:val="-15"/>
          <w:sz w:val="21"/>
        </w:rPr>
        <w:t xml:space="preserve"> </w:t>
      </w:r>
      <w:r>
        <w:rPr>
          <w:color w:val="424142"/>
          <w:sz w:val="21"/>
        </w:rPr>
        <w:t>Plot</w:t>
      </w:r>
      <w:r>
        <w:rPr>
          <w:color w:val="424142"/>
          <w:spacing w:val="-13"/>
          <w:sz w:val="21"/>
        </w:rPr>
        <w:t xml:space="preserve"> </w:t>
      </w:r>
      <w:r>
        <w:rPr>
          <w:color w:val="424142"/>
          <w:sz w:val="21"/>
        </w:rPr>
        <w:t>55</w:t>
      </w:r>
      <w:r>
        <w:rPr>
          <w:color w:val="424142"/>
          <w:spacing w:val="-18"/>
          <w:sz w:val="21"/>
        </w:rPr>
        <w:t xml:space="preserve"> </w:t>
      </w:r>
      <w:r>
        <w:rPr>
          <w:color w:val="424142"/>
          <w:sz w:val="21"/>
        </w:rPr>
        <w:t>Unit</w:t>
      </w:r>
      <w:r>
        <w:rPr>
          <w:color w:val="424142"/>
          <w:spacing w:val="-30"/>
          <w:sz w:val="21"/>
        </w:rPr>
        <w:t xml:space="preserve"> </w:t>
      </w:r>
      <w:r>
        <w:rPr>
          <w:color w:val="424142"/>
          <w:sz w:val="21"/>
        </w:rPr>
        <w:t>C,</w:t>
      </w:r>
      <w:r>
        <w:rPr>
          <w:color w:val="424142"/>
          <w:spacing w:val="-31"/>
          <w:sz w:val="21"/>
        </w:rPr>
        <w:t xml:space="preserve"> </w:t>
      </w:r>
      <w:r>
        <w:rPr>
          <w:color w:val="424142"/>
          <w:sz w:val="21"/>
        </w:rPr>
        <w:t>Ewet</w:t>
      </w:r>
      <w:r>
        <w:rPr>
          <w:color w:val="424142"/>
          <w:spacing w:val="-7"/>
          <w:sz w:val="21"/>
        </w:rPr>
        <w:t xml:space="preserve"> </w:t>
      </w:r>
      <w:r>
        <w:rPr>
          <w:color w:val="424142"/>
          <w:sz w:val="21"/>
        </w:rPr>
        <w:t>Housing</w:t>
      </w:r>
      <w:r>
        <w:rPr>
          <w:color w:val="424142"/>
          <w:spacing w:val="-7"/>
          <w:sz w:val="21"/>
        </w:rPr>
        <w:t xml:space="preserve"> </w:t>
      </w:r>
      <w:r>
        <w:rPr>
          <w:color w:val="424142"/>
          <w:sz w:val="21"/>
        </w:rPr>
        <w:t>Estate</w:t>
      </w:r>
      <w:r>
        <w:rPr>
          <w:color w:val="424142"/>
          <w:spacing w:val="-4"/>
          <w:sz w:val="21"/>
        </w:rPr>
        <w:t xml:space="preserve"> </w:t>
      </w:r>
      <w:r>
        <w:rPr>
          <w:color w:val="424142"/>
          <w:sz w:val="21"/>
        </w:rPr>
        <w:t xml:space="preserve">Uyo, </w:t>
      </w:r>
      <w:r>
        <w:rPr>
          <w:color w:val="424142"/>
          <w:w w:val="105"/>
          <w:sz w:val="21"/>
        </w:rPr>
        <w:t>Tel</w:t>
      </w:r>
      <w:r>
        <w:rPr>
          <w:color w:val="797979"/>
          <w:w w:val="105"/>
          <w:sz w:val="21"/>
        </w:rPr>
        <w:t>:</w:t>
      </w:r>
      <w:r>
        <w:rPr>
          <w:color w:val="797979"/>
          <w:spacing w:val="-27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Phone</w:t>
      </w:r>
      <w:r>
        <w:rPr>
          <w:color w:val="424142"/>
          <w:spacing w:val="-26"/>
          <w:w w:val="105"/>
          <w:sz w:val="21"/>
        </w:rPr>
        <w:t xml:space="preserve"> </w:t>
      </w:r>
      <w:r>
        <w:rPr>
          <w:color w:val="424142"/>
          <w:w w:val="105"/>
          <w:sz w:val="21"/>
        </w:rPr>
        <w:t>No.+2347089569339</w:t>
      </w:r>
    </w:p>
    <w:p w14:paraId="5C09BFB6">
      <w:pPr>
        <w:spacing w:before="0" w:line="232" w:lineRule="exact"/>
        <w:ind w:left="1330" w:right="0" w:firstLine="0"/>
        <w:jc w:val="left"/>
        <w:rPr>
          <w:sz w:val="21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132080</wp:posOffset>
            </wp:positionV>
            <wp:extent cx="7556500" cy="1176655"/>
            <wp:effectExtent l="0" t="0" r="0" b="0"/>
            <wp:wrapNone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02" cy="117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142"/>
          <w:spacing w:val="-2"/>
          <w:w w:val="105"/>
          <w:sz w:val="21"/>
        </w:rPr>
        <w:t>Uranus</w:t>
      </w:r>
      <w:r>
        <w:rPr>
          <w:color w:val="424142"/>
          <w:spacing w:val="-11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Hotel,</w:t>
      </w:r>
      <w:r>
        <w:rPr>
          <w:color w:val="424142"/>
          <w:spacing w:val="-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No</w:t>
      </w:r>
      <w:r>
        <w:rPr>
          <w:color w:val="797979"/>
          <w:spacing w:val="-2"/>
          <w:w w:val="105"/>
          <w:sz w:val="21"/>
        </w:rPr>
        <w:t>.</w:t>
      </w:r>
      <w:r>
        <w:rPr>
          <w:color w:val="797979"/>
          <w:spacing w:val="-1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36</w:t>
      </w:r>
      <w:r>
        <w:rPr>
          <w:color w:val="424142"/>
          <w:spacing w:val="-17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B</w:t>
      </w:r>
      <w:r>
        <w:rPr>
          <w:color w:val="424142"/>
          <w:spacing w:val="-1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Aka</w:t>
      </w:r>
      <w:r>
        <w:rPr>
          <w:color w:val="424142"/>
          <w:spacing w:val="3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ltiam</w:t>
      </w:r>
      <w:r>
        <w:rPr>
          <w:color w:val="424142"/>
          <w:spacing w:val="-14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Street</w:t>
      </w:r>
      <w:r>
        <w:rPr>
          <w:color w:val="424142"/>
          <w:spacing w:val="-3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off</w:t>
      </w:r>
      <w:r>
        <w:rPr>
          <w:color w:val="424142"/>
          <w:spacing w:val="14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Nsikak</w:t>
      </w:r>
      <w:r>
        <w:rPr>
          <w:color w:val="424142"/>
          <w:spacing w:val="-1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Edouk</w:t>
      </w:r>
      <w:r>
        <w:rPr>
          <w:color w:val="424142"/>
          <w:spacing w:val="2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Avenue</w:t>
      </w:r>
      <w:r>
        <w:rPr>
          <w:color w:val="424142"/>
          <w:spacing w:val="-5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Uyo,</w:t>
      </w:r>
      <w:r>
        <w:rPr>
          <w:color w:val="424142"/>
          <w:spacing w:val="-1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Tel:</w:t>
      </w:r>
      <w:r>
        <w:rPr>
          <w:color w:val="424142"/>
          <w:spacing w:val="-15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Phone</w:t>
      </w:r>
      <w:r>
        <w:rPr>
          <w:color w:val="424142"/>
          <w:spacing w:val="-3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No.</w:t>
      </w:r>
      <w:r>
        <w:rPr>
          <w:color w:val="424142"/>
          <w:spacing w:val="-19"/>
          <w:w w:val="105"/>
          <w:sz w:val="21"/>
        </w:rPr>
        <w:t xml:space="preserve"> </w:t>
      </w:r>
      <w:r>
        <w:rPr>
          <w:color w:val="424142"/>
          <w:spacing w:val="-2"/>
          <w:w w:val="105"/>
          <w:sz w:val="21"/>
        </w:rPr>
        <w:t>2347087568895</w:t>
      </w:r>
    </w:p>
    <w:sectPr>
      <w:pgSz w:w="11910" w:h="16840"/>
      <w:pgMar w:top="820" w:right="0" w:bottom="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649" w:hanging="631"/>
        <w:jc w:val="right"/>
      </w:pPr>
      <w:rPr>
        <w:rFonts w:hint="default"/>
        <w:spacing w:val="-1"/>
        <w:w w:val="11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66" w:hanging="63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93" w:hanging="63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19" w:hanging="63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46" w:hanging="63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72" w:hanging="63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99" w:hanging="63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25" w:hanging="63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52" w:hanging="63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805" w:hanging="730"/>
        <w:jc w:val="left"/>
      </w:pPr>
      <w:rPr>
        <w:rFonts w:hint="default"/>
        <w:spacing w:val="-1"/>
        <w:w w:val="8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10" w:hanging="7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21" w:hanging="7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31" w:hanging="7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42" w:hanging="7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52" w:hanging="7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63" w:hanging="7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73" w:hanging="7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84" w:hanging="73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1660" w:hanging="464"/>
      </w:pPr>
      <w:rPr>
        <w:rFonts w:hint="default" w:ascii="Arial" w:hAnsi="Arial" w:eastAsia="Arial" w:cs="Arial"/>
        <w:b w:val="0"/>
        <w:bCs w:val="0"/>
        <w:i w:val="0"/>
        <w:iCs w:val="0"/>
        <w:color w:val="3A3938"/>
        <w:spacing w:val="0"/>
        <w:w w:val="101"/>
        <w:sz w:val="25"/>
        <w:szCs w:val="2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84" w:hanging="46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09" w:hanging="46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33" w:hanging="46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58" w:hanging="46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82" w:hanging="46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07" w:hanging="46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31" w:hanging="46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56" w:hanging="464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(%1)"/>
      <w:lvlJc w:val="left"/>
      <w:pPr>
        <w:ind w:left="2001" w:hanging="72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B3B39"/>
        <w:spacing w:val="-1"/>
        <w:w w:val="100"/>
        <w:sz w:val="25"/>
        <w:szCs w:val="2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90" w:hanging="72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81" w:hanging="72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71" w:hanging="7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62" w:hanging="7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52" w:hanging="7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43" w:hanging="7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33" w:hanging="7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4" w:hanging="726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327" w:hanging="53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24142"/>
        <w:spacing w:val="-1"/>
        <w:w w:val="112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8" w:hanging="5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37" w:hanging="5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5" w:hanging="5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54" w:hanging="5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12" w:hanging="5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71" w:hanging="5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29" w:hanging="5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88" w:hanging="538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0"/>
      <w:numFmt w:val="bullet"/>
      <w:lvlText w:val="•"/>
      <w:lvlJc w:val="left"/>
      <w:pPr>
        <w:ind w:left="1358" w:hanging="460"/>
      </w:pPr>
      <w:rPr>
        <w:rFonts w:hint="default" w:ascii="Arial" w:hAnsi="Arial" w:eastAsia="Arial" w:cs="Arial"/>
        <w:b w:val="0"/>
        <w:bCs w:val="0"/>
        <w:i w:val="0"/>
        <w:iCs w:val="0"/>
        <w:color w:val="3C3B3B"/>
        <w:spacing w:val="0"/>
        <w:w w:val="115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4" w:hanging="4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69" w:hanging="4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23" w:hanging="4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78" w:hanging="4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32" w:hanging="4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87" w:hanging="4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41" w:hanging="4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96" w:hanging="4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91227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73"/>
      <w:ind w:left="6447"/>
      <w:outlineLvl w:val="1"/>
    </w:pPr>
    <w:rPr>
      <w:rFonts w:ascii="Arial" w:hAnsi="Arial" w:eastAsia="Arial" w:cs="Arial"/>
      <w:b/>
      <w:bCs/>
      <w:sz w:val="47"/>
      <w:szCs w:val="47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34"/>
      <w:ind w:left="874"/>
      <w:outlineLvl w:val="2"/>
    </w:pPr>
    <w:rPr>
      <w:rFonts w:ascii="Arial" w:hAnsi="Arial" w:eastAsia="Arial" w:cs="Arial"/>
      <w:b/>
      <w:bCs/>
      <w:sz w:val="43"/>
      <w:szCs w:val="43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5"/>
      <w:szCs w:val="25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805" w:hanging="730"/>
    </w:pPr>
    <w:rPr>
      <w:rFonts w:ascii="Arial" w:hAnsi="Arial" w:eastAsia="Arial" w:cs="Arial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TotalTime>10</TotalTime>
  <ScaleCrop>false</ScaleCrop>
  <LinksUpToDate>false</LinksUpToDate>
  <Application>WPS Office_12.2.0.23149_F1E327BC-269C-435d-A152-05C5408002CA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2025-10-28T21:48:00Z</dcterms:created>
  <dc:creator>Prasol</dc:creator>
  <cp:lastModifiedBy>HomePC</cp:lastModifiedBy>
  <dcterms:modified xsi:type="dcterms:W3CDTF">2025-10-28T22:11:52Z</dcterms:modified>
  <dc:title>SUDGEC 2025.cdr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2025-10-23T00:00:00Z</vt:filetime>
  </property>
  <property fmtid="{D5CDD505-2E9C-101B-9397-08002B2CF9AE}" pid="3" name="Creator">
    <vt:lpwstr>CorelDRAW 2021</vt:lpwstr>
  </property>
  <property fmtid="{D5CDD505-2E9C-101B-9397-08002B2CF9AE}" pid="4" name="LastSaved">
    <vt:filetime>2025-10-28T00:00:00Z</vt:filetime>
  </property>
  <property fmtid="{D5CDD505-2E9C-101B-9397-08002B2CF9AE}" pid="5" name="Producer">
    <vt:lpwstr>Corel PDF Engine Version 23.0.0.363</vt:lpwstr>
  </property>
  <property fmtid="{D5CDD505-2E9C-101B-9397-08002B2CF9AE}" pid="6" name="KSOProductBuildVer">
    <vt:lpwstr>2057-12.2.0.23149</vt:lpwstr>
  </property>
  <property fmtid="{D5CDD505-2E9C-101B-9397-08002B2CF9AE}" pid="7" name="ICV">
    <vt:lpwstr>655A7D8308FB4926BA231A4618432A67_13</vt:lpwstr>
  </property>
</Properties>
</file>